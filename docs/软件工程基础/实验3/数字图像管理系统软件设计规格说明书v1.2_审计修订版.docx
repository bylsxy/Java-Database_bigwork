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BE3D" w14:textId="77777777" w:rsidR="00D31AFE" w:rsidRDefault="006F5D1D">
      <w:pPr>
        <w:jc w:val="righ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sz w:val="22"/>
          <w:szCs w:val="28"/>
          <w:lang w:eastAsia="zh-CN"/>
        </w:rPr>
        <w:t>文档编号：数字图像管理系统 – SDS – 1.2</w:t>
      </w:r>
    </w:p>
    <w:p w14:paraId="319206D9" w14:textId="77777777" w:rsidR="00D31AFE" w:rsidRDefault="00D31AFE">
      <w:pPr>
        <w:rPr>
          <w:rFonts w:hint="eastAsia"/>
          <w:lang w:eastAsia="zh-CN"/>
        </w:rPr>
      </w:pPr>
    </w:p>
    <w:p w14:paraId="4A1D80C2" w14:textId="77777777" w:rsidR="00D31AFE" w:rsidRDefault="00D31AFE">
      <w:pPr>
        <w:rPr>
          <w:rFonts w:hint="eastAsia"/>
          <w:lang w:eastAsia="zh-CN"/>
        </w:rPr>
      </w:pPr>
    </w:p>
    <w:p w14:paraId="68E168B8" w14:textId="77777777" w:rsidR="00D31AFE" w:rsidRDefault="00D31AFE">
      <w:pPr>
        <w:rPr>
          <w:rFonts w:hint="eastAsia"/>
          <w:lang w:eastAsia="zh-CN"/>
        </w:rPr>
      </w:pPr>
    </w:p>
    <w:p w14:paraId="2A7B374F" w14:textId="77777777" w:rsidR="00D31AFE" w:rsidRDefault="00D31AFE">
      <w:pPr>
        <w:rPr>
          <w:rFonts w:hint="eastAsia"/>
          <w:lang w:eastAsia="zh-CN"/>
        </w:rPr>
      </w:pPr>
    </w:p>
    <w:p w14:paraId="54058AB8" w14:textId="77777777" w:rsidR="00D31AFE" w:rsidRDefault="00D31AFE">
      <w:pPr>
        <w:rPr>
          <w:rFonts w:hint="eastAsia"/>
          <w:lang w:eastAsia="zh-CN"/>
        </w:rPr>
      </w:pPr>
    </w:p>
    <w:p w14:paraId="73A79772" w14:textId="77777777" w:rsidR="00D31AFE" w:rsidRDefault="00D31AFE">
      <w:pPr>
        <w:rPr>
          <w:rFonts w:hint="eastAsia"/>
          <w:lang w:eastAsia="zh-CN"/>
        </w:rPr>
      </w:pPr>
    </w:p>
    <w:p w14:paraId="7F69F21D" w14:textId="77777777" w:rsidR="00D31AFE" w:rsidRDefault="006F5D1D">
      <w:pPr>
        <w:jc w:val="right"/>
        <w:rPr>
          <w:rFonts w:ascii="楷体" w:eastAsia="楷体" w:hAnsi="楷体" w:cs="楷体" w:hint="eastAsia"/>
          <w:b/>
          <w:i/>
          <w:color w:val="000000"/>
          <w:sz w:val="48"/>
          <w:szCs w:val="36"/>
          <w:lang w:eastAsia="zh-CN"/>
        </w:rPr>
      </w:pPr>
      <w:r>
        <w:rPr>
          <w:rFonts w:ascii="楷体" w:eastAsia="楷体" w:hAnsi="楷体" w:cs="楷体" w:hint="eastAsia"/>
          <w:b/>
          <w:i/>
          <w:color w:val="000000"/>
          <w:sz w:val="48"/>
          <w:szCs w:val="36"/>
          <w:lang w:eastAsia="zh-CN"/>
        </w:rPr>
        <w:t>数字图像管理系统v1.2</w:t>
      </w:r>
    </w:p>
    <w:p w14:paraId="1E7A2C90" w14:textId="77777777" w:rsidR="006860CB" w:rsidRDefault="006F5D1D" w:rsidP="006860CB">
      <w:pPr>
        <w:spacing w:line="240" w:lineRule="auto"/>
        <w:jc w:val="right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21"/>
          <w:lang w:eastAsia="zh-CN"/>
        </w:rPr>
        <w:t>软件设计规格说明书</w:t>
      </w:r>
    </w:p>
    <w:p w14:paraId="500C44B0" w14:textId="77777777" w:rsidR="00D31AFE" w:rsidRDefault="00D31AFE" w:rsidP="006860CB">
      <w:pPr>
        <w:ind w:right="840"/>
        <w:rPr>
          <w:rFonts w:hint="eastAsia"/>
          <w:lang w:eastAsia="zh-CN"/>
        </w:rPr>
      </w:pPr>
    </w:p>
    <w:p w14:paraId="01B3EC82" w14:textId="77777777" w:rsidR="006860CB" w:rsidRDefault="006860CB" w:rsidP="006860CB">
      <w:pPr>
        <w:ind w:right="840"/>
        <w:rPr>
          <w:rFonts w:hint="eastAsia"/>
          <w:lang w:eastAsia="zh-CN"/>
        </w:rPr>
      </w:pPr>
    </w:p>
    <w:p w14:paraId="6E84DF29" w14:textId="77777777" w:rsidR="006860CB" w:rsidRDefault="006860CB" w:rsidP="006860CB">
      <w:pPr>
        <w:ind w:right="840"/>
        <w:rPr>
          <w:rFonts w:hint="eastAsia"/>
          <w:lang w:eastAsia="zh-CN"/>
        </w:rPr>
      </w:pPr>
    </w:p>
    <w:p w14:paraId="7A7220FA" w14:textId="77777777" w:rsidR="006860CB" w:rsidRPr="006860CB" w:rsidRDefault="006860CB" w:rsidP="006860CB">
      <w:pPr>
        <w:ind w:right="840"/>
        <w:rPr>
          <w:rFonts w:hint="eastAsia"/>
          <w:lang w:eastAsia="zh-CN"/>
        </w:rPr>
      </w:pPr>
    </w:p>
    <w:p w14:paraId="07681C1F" w14:textId="77777777" w:rsidR="006860CB" w:rsidRDefault="006860CB" w:rsidP="006860CB">
      <w:pPr>
        <w:ind w:right="840"/>
        <w:rPr>
          <w:rFonts w:hint="eastAsia"/>
          <w:lang w:eastAsia="zh-CN"/>
        </w:rPr>
      </w:pPr>
    </w:p>
    <w:p>
      <w:pPr>
        <w:jc w:val="center"/>
        <w:keepNext/>
        <w:spacing w:before="80" w:after="80"/>
      </w:pPr>
      <w:r>
        <w:t>表0-1 小组成员及任务分工表</w:t>
      </w:r>
    </w:p>
    <w:tbl>
      <w:tblPr>
        <w:tblW w:w="4996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395"/>
        <w:gridCol w:w="1126"/>
        <w:gridCol w:w="2056"/>
        <w:gridCol w:w="1906"/>
        <w:gridCol w:w="2752"/>
      </w:tblGrid>
      <w:tr w:rsidR="00D31AFE" w14:paraId="5DB01665" w14:textId="77777777">
        <w:trPr>
          <w:jc w:val="center"/>
        </w:trPr>
        <w:tc>
          <w:tcPr>
            <w:tcW w:w="755" w:type="pct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00B8A22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b/>
                <w:color w:val="000000"/>
                <w:kern w:val="2"/>
                <w:szCs w:val="24"/>
                <w:lang w:eastAsia="zh-CN"/>
              </w:rPr>
              <w:t>小组编号</w:t>
            </w:r>
          </w:p>
        </w:tc>
        <w:tc>
          <w:tcPr>
            <w:tcW w:w="4244" w:type="pct"/>
            <w:gridSpan w:val="4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5BF0F06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b/>
                <w:color w:val="000000"/>
                <w:kern w:val="2"/>
                <w:szCs w:val="24"/>
                <w:lang w:eastAsia="zh-CN"/>
              </w:rPr>
              <w:t>RR10</w:t>
            </w:r>
          </w:p>
        </w:tc>
      </w:tr>
      <w:tr w:rsidR="00D31AFE" w14:paraId="501E58BB" w14:textId="77777777">
        <w:trPr>
          <w:jc w:val="center"/>
        </w:trPr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809E4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成员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04A92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姓名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9753E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学号</w:t>
            </w:r>
          </w:p>
        </w:tc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399D2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班级</w:t>
            </w:r>
          </w:p>
        </w:tc>
        <w:tc>
          <w:tcPr>
            <w:tcW w:w="14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1065F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承担工作说明</w:t>
            </w:r>
          </w:p>
        </w:tc>
      </w:tr>
      <w:tr w:rsidR="00D31AFE" w14:paraId="1A917759" w14:textId="77777777">
        <w:trPr>
          <w:trHeight w:val="375"/>
          <w:jc w:val="center"/>
        </w:trPr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EDF31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组长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52BCD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徐阳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E1883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202425220527</w:t>
            </w:r>
          </w:p>
        </w:tc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F268B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软件工程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5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班</w:t>
            </w:r>
          </w:p>
        </w:tc>
        <w:tc>
          <w:tcPr>
            <w:tcW w:w="14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681E0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总体设计、文档整合、数据库与交付自检</w:t>
            </w:r>
          </w:p>
        </w:tc>
      </w:tr>
      <w:tr w:rsidR="00D31AFE" w14:paraId="3527F38D" w14:textId="77777777">
        <w:trPr>
          <w:jc w:val="center"/>
        </w:trPr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C464E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成员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2</w:t>
            </w:r>
          </w:p>
          <w:p w14:paraId="5B420848" w14:textId="77777777" w:rsidR="00D31AFE" w:rsidRPr="006860CB" w:rsidRDefault="00D31AFE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4AC38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毕振岚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F8FB2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202425220501</w:t>
            </w:r>
          </w:p>
        </w:tc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89814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软件工程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5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班</w:t>
            </w:r>
          </w:p>
        </w:tc>
        <w:tc>
          <w:tcPr>
            <w:tcW w:w="14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EE6C6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体系结构与界面设计审查</w:t>
            </w:r>
          </w:p>
        </w:tc>
      </w:tr>
      <w:tr w:rsidR="00D31AFE" w14:paraId="6F7F22A1" w14:textId="77777777">
        <w:trPr>
          <w:jc w:val="center"/>
        </w:trPr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735D9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成员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3</w:t>
            </w:r>
          </w:p>
          <w:p w14:paraId="0799A691" w14:textId="77777777" w:rsidR="00D31AFE" w:rsidRPr="006860CB" w:rsidRDefault="00D31AFE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7CF42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陈厚华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6F4DC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202425220502</w:t>
            </w:r>
          </w:p>
        </w:tc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C8C9D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软件工程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5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班</w:t>
            </w:r>
          </w:p>
        </w:tc>
        <w:tc>
          <w:tcPr>
            <w:tcW w:w="14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B4411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用例设计、类设计与图件校对</w:t>
            </w:r>
          </w:p>
        </w:tc>
      </w:tr>
      <w:tr w:rsidR="00D31AFE" w14:paraId="5B9FD479" w14:textId="77777777">
        <w:trPr>
          <w:jc w:val="center"/>
        </w:trPr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06E66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成员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4</w:t>
            </w:r>
          </w:p>
          <w:p w14:paraId="3D783F42" w14:textId="77777777" w:rsidR="00D31AFE" w:rsidRPr="006860CB" w:rsidRDefault="00D31AFE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F98B9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陈智杰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2D190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202425220506</w:t>
            </w:r>
          </w:p>
        </w:tc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E71C8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软件工程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5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班</w:t>
            </w:r>
          </w:p>
        </w:tc>
        <w:tc>
          <w:tcPr>
            <w:tcW w:w="14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FD1C8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数据设计、计划表与格式审查</w:t>
            </w:r>
          </w:p>
        </w:tc>
      </w:tr>
      <w:tr w:rsidR="00D31AFE" w14:paraId="54DCF672" w14:textId="77777777">
        <w:trPr>
          <w:jc w:val="center"/>
        </w:trPr>
        <w:tc>
          <w:tcPr>
            <w:tcW w:w="755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DA718AD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成员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5</w:t>
            </w:r>
          </w:p>
          <w:p w14:paraId="2E6A5BD9" w14:textId="77777777" w:rsidR="00D31AFE" w:rsidRPr="006860CB" w:rsidRDefault="00D31AFE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15253BF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殷浚峰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E639DE8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202425220528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EAD86C1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软件工程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5</w:t>
            </w: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班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21759CE" w14:textId="77777777" w:rsidR="00D31AFE" w:rsidRPr="006860CB" w:rsidRDefault="006F5D1D" w:rsidP="006860C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6860CB">
              <w:rPr>
                <w:rFonts w:ascii="Times New Roman" w:hAnsi="Times New Roman" w:cs="Times New Roman" w:hint="eastAsia"/>
                <w:color w:val="000000"/>
                <w:kern w:val="2"/>
                <w:szCs w:val="24"/>
                <w:lang w:eastAsia="zh-CN"/>
              </w:rPr>
              <w:t>部署设计、测试计划与风险检查</w:t>
            </w:r>
          </w:p>
        </w:tc>
      </w:tr>
    </w:tbl>
    <w:p w14:paraId="3BE75F9D" w14:textId="77777777" w:rsidR="00D31AFE" w:rsidRDefault="00D31AFE">
      <w:pPr>
        <w:rPr>
          <w:rFonts w:hint="eastAsia"/>
          <w:lang w:eastAsia="zh-CN"/>
        </w:rPr>
      </w:pPr>
    </w:p>
    <w:p w14:paraId="364BDF9B" w14:textId="77777777" w:rsidR="006860CB" w:rsidRDefault="006860CB">
      <w:pPr>
        <w:rPr>
          <w:rFonts w:hint="eastAsia"/>
          <w:lang w:eastAsia="zh-CN"/>
        </w:rPr>
      </w:pPr>
    </w:p>
    <w:p w14:paraId="17CE016C" w14:textId="77777777" w:rsidR="006860CB" w:rsidRDefault="006860CB">
      <w:pPr>
        <w:rPr>
          <w:rFonts w:hint="eastAsia"/>
          <w:lang w:eastAsia="zh-CN"/>
        </w:rPr>
      </w:pPr>
    </w:p>
    <w:p w14:paraId="551943FB" w14:textId="77777777" w:rsidR="006860CB" w:rsidRPr="006860CB" w:rsidRDefault="006860CB" w:rsidP="006860CB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2"/>
          <w:sz w:val="22"/>
          <w:szCs w:val="28"/>
          <w:lang w:eastAsia="zh-CN"/>
        </w:rPr>
      </w:pPr>
      <w:r w:rsidRPr="006860CB">
        <w:rPr>
          <w:rFonts w:ascii="Times New Roman" w:hAnsi="Times New Roman" w:cs="Times New Roman" w:hint="eastAsia"/>
          <w:b/>
          <w:bCs/>
          <w:kern w:val="2"/>
          <w:sz w:val="22"/>
          <w:szCs w:val="28"/>
          <w:lang w:eastAsia="zh-CN"/>
        </w:rPr>
        <w:t>日期：</w:t>
      </w:r>
      <w:r w:rsidR="00266439">
        <w:rPr>
          <w:rFonts w:ascii="Times New Roman" w:hAnsi="Times New Roman" w:cs="Times New Roman" w:hint="eastAsia"/>
          <w:b/>
          <w:bCs/>
          <w:kern w:val="2"/>
          <w:sz w:val="22"/>
          <w:szCs w:val="28"/>
          <w:lang w:eastAsia="zh-CN"/>
        </w:rPr>
        <w:t>2026</w:t>
      </w:r>
      <w:r w:rsidRPr="006860CB">
        <w:rPr>
          <w:rFonts w:ascii="Times New Roman" w:hAnsi="Times New Roman" w:cs="Times New Roman" w:hint="eastAsia"/>
          <w:b/>
          <w:bCs/>
          <w:kern w:val="2"/>
          <w:sz w:val="22"/>
          <w:szCs w:val="28"/>
          <w:lang w:eastAsia="zh-CN"/>
        </w:rPr>
        <w:t>年</w:t>
      </w:r>
      <w:r w:rsidR="00266439">
        <w:rPr>
          <w:rFonts w:ascii="Times New Roman" w:hAnsi="Times New Roman" w:cs="Times New Roman" w:hint="eastAsia"/>
          <w:b/>
          <w:bCs/>
          <w:kern w:val="2"/>
          <w:sz w:val="22"/>
          <w:szCs w:val="28"/>
          <w:lang w:eastAsia="zh-CN"/>
        </w:rPr>
        <w:t>6</w:t>
      </w:r>
      <w:r w:rsidRPr="006860CB">
        <w:rPr>
          <w:rFonts w:ascii="Times New Roman" w:hAnsi="Times New Roman" w:cs="Times New Roman" w:hint="eastAsia"/>
          <w:b/>
          <w:bCs/>
          <w:kern w:val="2"/>
          <w:sz w:val="22"/>
          <w:szCs w:val="28"/>
          <w:lang w:eastAsia="zh-CN"/>
        </w:rPr>
        <w:t>月</w:t>
      </w:r>
      <w:r w:rsidR="00266439">
        <w:rPr>
          <w:rFonts w:ascii="Times New Roman" w:hAnsi="Times New Roman" w:cs="Times New Roman" w:hint="eastAsia"/>
          <w:b/>
          <w:bCs/>
          <w:kern w:val="2"/>
          <w:sz w:val="22"/>
          <w:szCs w:val="28"/>
          <w:lang w:eastAsia="zh-CN"/>
        </w:rPr>
        <w:t>10</w:t>
      </w:r>
      <w:r w:rsidRPr="006860CB">
        <w:rPr>
          <w:rFonts w:ascii="Times New Roman" w:hAnsi="Times New Roman" w:cs="Times New Roman" w:hint="eastAsia"/>
          <w:b/>
          <w:bCs/>
          <w:kern w:val="2"/>
          <w:sz w:val="22"/>
          <w:szCs w:val="28"/>
          <w:lang w:eastAsia="zh-CN"/>
        </w:rPr>
        <w:t>日</w:t>
      </w:r>
    </w:p>
    <w:p w14:paraId="4551D36B" w14:textId="77777777" w:rsidR="006860CB" w:rsidRDefault="006860CB" w:rsidP="006860CB">
      <w:pPr>
        <w:keepNext/>
        <w:keepLines/>
        <w:spacing w:before="80" w:after="80"/>
        <w:jc w:val="center"/>
        <w:rPr>
          <w:rFonts w:ascii="黑体" w:eastAsia="黑体" w:hAnsi="黑体" w:cs="黑体" w:hint="eastAsia"/>
          <w:b/>
          <w:bCs/>
          <w:sz w:val="36"/>
          <w:lang w:eastAsia="zh-CN"/>
        </w:rPr>
      </w:pPr>
      <w:r>
        <w:rPr>
          <w:rFonts w:ascii="黑体" w:eastAsia="黑体" w:hAnsi="黑体" w:cs="黑体" w:hint="eastAsia"/>
          <w:b/>
          <w:bCs/>
          <w:sz w:val="36"/>
          <w:lang w:eastAsia="zh-CN"/>
        </w:rPr>
        <w:t>表0-2 文档变更历史记录</w:t>
      </w:r>
    </w:p>
    <w:p w14:paraId="6F28848A" w14:textId="77777777" w:rsidR="00D31AFE" w:rsidRPr="006860CB" w:rsidRDefault="00D31AFE">
      <w:pPr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281"/>
        <w:gridCol w:w="1080"/>
        <w:gridCol w:w="4320"/>
        <w:gridCol w:w="900"/>
      </w:tblGrid>
      <w:tr w:rsidR="00D31AFE" w14:paraId="037D5609" w14:textId="77777777">
        <w:trPr>
          <w:cantSplit/>
          <w:trHeight w:val="804"/>
          <w:jc w:val="center"/>
        </w:trPr>
        <w:tc>
          <w:tcPr>
            <w:tcW w:w="699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07185B7" w14:textId="77777777" w:rsidR="00D31AFE" w:rsidRDefault="006F5D1D" w:rsidP="00186A27">
            <w:pPr>
              <w:pStyle w:val="2CU"/>
              <w:adjustRightInd/>
              <w:spacing w:after="0" w:line="24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</w:rPr>
              <w:t>序号</w:t>
            </w:r>
          </w:p>
        </w:tc>
        <w:tc>
          <w:tcPr>
            <w:tcW w:w="1281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E238065" w14:textId="77777777" w:rsidR="00D31AFE" w:rsidRDefault="006F5D1D" w:rsidP="00186A27">
            <w:pPr>
              <w:pStyle w:val="2CU"/>
              <w:adjustRightInd/>
              <w:spacing w:after="0" w:line="24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</w:rPr>
              <w:t>变更日期</w:t>
            </w:r>
          </w:p>
        </w:tc>
        <w:tc>
          <w:tcPr>
            <w:tcW w:w="108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3015E09" w14:textId="77777777" w:rsidR="00D31AFE" w:rsidRDefault="006F5D1D" w:rsidP="00186A27">
            <w:pPr>
              <w:pStyle w:val="2CU"/>
              <w:adjustRightInd/>
              <w:spacing w:after="0" w:line="24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</w:rPr>
              <w:t>变更人员</w:t>
            </w:r>
          </w:p>
        </w:tc>
        <w:tc>
          <w:tcPr>
            <w:tcW w:w="432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6815F36" w14:textId="77777777" w:rsidR="00D31AFE" w:rsidRDefault="006F5D1D" w:rsidP="00186A27">
            <w:pPr>
              <w:pStyle w:val="2CU"/>
              <w:adjustRightInd/>
              <w:spacing w:after="0" w:line="24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</w:rPr>
              <w:t>变更内容详情描述</w:t>
            </w:r>
          </w:p>
        </w:tc>
        <w:tc>
          <w:tcPr>
            <w:tcW w:w="90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C2E9E57" w14:textId="77777777" w:rsidR="00D31AFE" w:rsidRDefault="006F5D1D" w:rsidP="00186A27">
            <w:pPr>
              <w:pStyle w:val="2CU"/>
              <w:adjustRightInd/>
              <w:spacing w:after="0" w:line="24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</w:rPr>
              <w:t>版本</w:t>
            </w:r>
          </w:p>
        </w:tc>
      </w:tr>
      <w:tr w:rsidR="00892793" w14:paraId="0626A86D" w14:textId="77777777">
        <w:trPr>
          <w:jc w:val="center"/>
        </w:trPr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A565B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FDF03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2026-05-30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B5CF7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徐阳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A58B4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依据2026《软件工程基础》实验3说明、实验1/2基线、源码结构和数据库脚本完成软件设计规格说明书初稿。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9DD96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V1.0</w:t>
            </w:r>
          </w:p>
        </w:tc>
      </w:tr>
      <w:tr w:rsidR="00892793" w14:paraId="46958C68" w14:textId="77777777">
        <w:trPr>
          <w:jc w:val="center"/>
        </w:trPr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8046A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E0D6D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2026-05-30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61445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RR10全体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476B4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补充图件绘制者和审查者、编码测试阶段计划、需求-设计追踪矩阵与交付自检记录。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AB6D9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V1.0</w:t>
            </w:r>
          </w:p>
        </w:tc>
      </w:tr>
      <w:tr w:rsidR="00892793" w14:paraId="43AC4F92" w14:textId="77777777">
        <w:trPr>
          <w:jc w:val="center"/>
        </w:trPr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848FF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548F5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2026-06-10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CD59F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毕振岚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BD68D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统一封面、正文、图表和计划附件的排版格式，形成可提交的v1.1整理稿。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2DC5B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V1.1</w:t>
            </w:r>
          </w:p>
        </w:tc>
      </w:tr>
      <w:tr w:rsidR="00892793" w14:paraId="22FC7281" w14:textId="77777777">
        <w:trPr>
          <w:jc w:val="center"/>
        </w:trPr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57CF0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6E86A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2026-06-10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F138F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徐阳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E21C1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审计实验3设计要求，发现数据设计只有摘要说明，补充数据库导出表关系图、逐字段数据词典和数据库对象清单；同步校准schema.sql中的表数量提示。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1A38F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V1.1-审计修订</w:t>
            </w:r>
          </w:p>
        </w:tc>
      </w:tr>
      <w:tr w:rsidR="00892793" w14:paraId="3B2670A4" w14:textId="77777777">
        <w:trPr>
          <w:jc w:val="center"/>
        </w:trPr>
        <w:tc>
          <w:tcPr>
            <w:tcW w:w="69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9C17244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D496569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2026-06-10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3C4244B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徐阳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6B11F19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将数据设计补充说明全文并入3.6节，补齐13张基础表、88个字段、10条外键关系、4个视图、19个索引、5个触发器和5个存储过程；重新整理前置版本日志。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402D15B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V1.2-审计融合</w:t>
            </w:r>
          </w:p>
        </w:tc>
      </w:tr>
    </w:tbl>
    <w:p w14:paraId="4CBC2296" w14:textId="77777777" w:rsidR="00E927E9" w:rsidRDefault="00E927E9" w:rsidP="00E927E9">
      <w:pPr>
        <w:rPr>
          <w:rFonts w:hint="eastAsia"/>
          <w:lang w:eastAsia="zh-CN"/>
        </w:rPr>
      </w:pPr>
    </w:p>
    <w:p w14:paraId="6887BA9E" w14:textId="77777777" w:rsidR="00E927E9" w:rsidRDefault="00E927E9">
      <w:pPr>
        <w:spacing w:after="0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sdt>
      <w:sdtPr>
        <w:rPr>
          <w:rFonts w:ascii="宋体" w:eastAsia="宋体" w:hAnsi="宋体" w:cstheme="minorBidi"/>
          <w:color w:val="auto"/>
          <w:sz w:val="21"/>
          <w:szCs w:val="22"/>
          <w:lang w:val="zh-CN" w:eastAsia="en-US"/>
        </w:rPr>
        <w:id w:val="-4978754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0F2F58" w14:textId="77777777" w:rsidR="00E927E9" w:rsidRDefault="00E927E9" w:rsidP="00E927E9">
          <w:pPr>
            <w:pStyle w:val="TOC"/>
            <w:spacing w:line="240" w:lineRule="auto"/>
          </w:pPr>
          <w:r>
            <w:rPr>
              <w:lang w:val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/>
            </w:rPr>
            <w:t>录</w:t>
          </w:r>
        </w:p>
        <w:p w14:paraId="739804AE" w14:textId="40B3338A" w:rsidR="00945676" w:rsidRDefault="00E927E9">
          <w:pPr>
            <w:pStyle w:val="TOC10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04145" w:history="1">
            <w:r w:rsidR="00945676" w:rsidRPr="00CF6A8F">
              <w:rPr>
                <w:rStyle w:val="aff4"/>
                <w:rFonts w:ascii="微软雅黑" w:eastAsia="微软雅黑" w:hAnsi="微软雅黑" w:cs="微软雅黑"/>
                <w:noProof/>
                <w:lang w:eastAsia="zh-CN"/>
              </w:rPr>
              <w:t>1. 引言</w:t>
            </w:r>
            <w:r w:rsidR="00945676">
              <w:rPr>
                <w:rFonts w:hint="eastAsia"/>
                <w:noProof/>
                <w:webHidden/>
              </w:rPr>
              <w:tab/>
            </w:r>
            <w:r w:rsidR="00945676">
              <w:rPr>
                <w:rFonts w:hint="eastAsia"/>
                <w:noProof/>
                <w:webHidden/>
              </w:rPr>
              <w:fldChar w:fldCharType="begin"/>
            </w:r>
            <w:r w:rsidR="00945676">
              <w:rPr>
                <w:rFonts w:hint="eastAsia"/>
                <w:noProof/>
                <w:webHidden/>
              </w:rPr>
              <w:instrText xml:space="preserve"> </w:instrText>
            </w:r>
            <w:r w:rsidR="00945676">
              <w:rPr>
                <w:noProof/>
                <w:webHidden/>
              </w:rPr>
              <w:instrText>PAGEREF _Toc232004145 \h</w:instrText>
            </w:r>
            <w:r w:rsidR="00945676">
              <w:rPr>
                <w:rFonts w:hint="eastAsia"/>
                <w:noProof/>
                <w:webHidden/>
              </w:rPr>
              <w:instrText xml:space="preserve"> </w:instrText>
            </w:r>
            <w:r w:rsidR="00945676">
              <w:rPr>
                <w:rFonts w:hint="eastAsia"/>
                <w:noProof/>
                <w:webHidden/>
              </w:rPr>
            </w:r>
            <w:r w:rsidR="00945676"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4</w:t>
            </w:r>
            <w:r w:rsidR="009456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86C84" w14:textId="18D80035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46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1.1 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7CD9C" w14:textId="7C4203F9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47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1.2 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47A25A" w14:textId="7B560736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48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1.3 软件系统概述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C37E1" w14:textId="273535C2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49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1.4 文档概述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687CC5" w14:textId="4AF913FD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50" w:history="1">
            <w:r w:rsidRPr="00CF6A8F">
              <w:rPr>
                <w:rStyle w:val="aff4"/>
                <w:rFonts w:ascii="黑体" w:eastAsia="黑体" w:hAnsi="黑体" w:cs="黑体"/>
                <w:noProof/>
              </w:rPr>
              <w:t>1.5 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8756BA" w14:textId="75CC9AC5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51" w:history="1">
            <w:r w:rsidRPr="00CF6A8F">
              <w:rPr>
                <w:rStyle w:val="aff4"/>
                <w:rFonts w:ascii="黑体" w:eastAsia="黑体" w:hAnsi="黑体" w:cs="黑体"/>
                <w:noProof/>
              </w:rPr>
              <w:t xml:space="preserve">1.6 </w:t>
            </w:r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设计内容的落实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16EA25" w14:textId="37FCD18E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52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1.7 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217FB4" w14:textId="1397CD5E" w:rsidR="00945676" w:rsidRDefault="00945676">
          <w:pPr>
            <w:pStyle w:val="TOC10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53" w:history="1">
            <w:r w:rsidRPr="00CF6A8F">
              <w:rPr>
                <w:rStyle w:val="aff4"/>
                <w:rFonts w:ascii="微软雅黑" w:eastAsia="微软雅黑" w:hAnsi="微软雅黑" w:cs="微软雅黑"/>
                <w:noProof/>
                <w:lang w:eastAsia="zh-CN"/>
              </w:rPr>
              <w:t>2. 软件设计约束和原则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2D1CBE" w14:textId="53F7148A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54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2.1 设计约束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B484A1" w14:textId="3485D19C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55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2.2 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510C00" w14:textId="4FD357CB" w:rsidR="00945676" w:rsidRDefault="00945676">
          <w:pPr>
            <w:pStyle w:val="TOC10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56" w:history="1">
            <w:r w:rsidRPr="00CF6A8F">
              <w:rPr>
                <w:rStyle w:val="aff4"/>
                <w:rFonts w:ascii="微软雅黑" w:eastAsia="微软雅黑" w:hAnsi="微软雅黑" w:cs="微软雅黑"/>
                <w:noProof/>
                <w:lang w:eastAsia="zh-CN"/>
              </w:rPr>
              <w:t>3. 软件设计方案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462B0D" w14:textId="06D0034D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57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3.1 体系结构设计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EE5D66" w14:textId="34C88E59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58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3.2 用户界面设计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81FD6E" w14:textId="47A5FE74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59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3.3 用例设计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E423AE" w14:textId="43067DA1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60" w:history="1">
            <w:r w:rsidRPr="00CF6A8F">
              <w:rPr>
                <w:rStyle w:val="aff4"/>
                <w:rFonts w:ascii="黑体" w:eastAsia="黑体" w:hAnsi="黑体" w:cs="黑体"/>
                <w:noProof/>
              </w:rPr>
              <w:t>3.4 子系统与构件设计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397EF6" w14:textId="230253CF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61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3.5 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C87869" w14:textId="1B8C1DD4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62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3.6 数据设计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C03435" w14:textId="4B7739F1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63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3.7 部署设计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9F837C" w14:textId="0EF53659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64" w:history="1">
            <w:r w:rsidRPr="00CF6A8F">
              <w:rPr>
                <w:rStyle w:val="aff4"/>
                <w:rFonts w:ascii="黑体" w:eastAsia="黑体" w:hAnsi="黑体" w:cs="黑体"/>
                <w:noProof/>
                <w:lang w:eastAsia="zh-CN"/>
              </w:rPr>
              <w:t>3.8 编码和测试阶段项目计划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8408A9" w14:textId="6068585F" w:rsidR="00945676" w:rsidRDefault="009456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65" w:history="1">
            <w:r w:rsidRPr="00CF6A8F">
              <w:rPr>
                <w:rStyle w:val="aff4"/>
                <w:rFonts w:ascii="黑体" w:eastAsia="黑体" w:hAnsi="黑体" w:cs="黑体"/>
                <w:noProof/>
              </w:rPr>
              <w:t>3.9 需求-设计追踪矩阵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4D0259" w14:textId="6002B75C" w:rsidR="00945676" w:rsidRDefault="00945676">
          <w:pPr>
            <w:pStyle w:val="TOC10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04166" w:history="1">
            <w:r w:rsidRPr="00CF6A8F">
              <w:rPr>
                <w:rStyle w:val="aff4"/>
                <w:rFonts w:ascii="微软雅黑" w:eastAsia="微软雅黑" w:hAnsi="微软雅黑" w:cs="微软雅黑"/>
                <w:noProof/>
                <w:lang w:eastAsia="zh-CN"/>
              </w:rPr>
              <w:t>4. 实施指南与评审记录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_Toc232004166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A19BB"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601110" w14:textId="77777777" w:rsidR="00E927E9" w:rsidRPr="00E927E9" w:rsidRDefault="00E927E9" w:rsidP="00E927E9">
          <w:pPr>
            <w:spacing w:line="240" w:lineRule="auto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F7B48AF" w14:textId="77777777" w:rsidR="00D31AFE" w:rsidRDefault="006F5D1D">
      <w:pPr>
        <w:pStyle w:val="1"/>
        <w:rPr>
          <w:rFonts w:ascii="微软雅黑" w:eastAsia="微软雅黑" w:hAnsi="微软雅黑" w:cs="微软雅黑" w:hint="eastAsia"/>
          <w:color w:val="000000" w:themeColor="text1"/>
          <w:lang w:eastAsia="zh-CN"/>
        </w:rPr>
      </w:pPr>
      <w:bookmarkStart w:id="0" w:name="_Toc232004145"/>
      <w:r>
        <w:rPr>
          <w:rFonts w:ascii="微软雅黑" w:eastAsia="微软雅黑" w:hAnsi="微软雅黑" w:cs="微软雅黑" w:hint="eastAsia"/>
          <w:color w:val="000000" w:themeColor="text1"/>
          <w:lang w:eastAsia="zh-CN"/>
        </w:rPr>
        <w:lastRenderedPageBreak/>
        <w:t>1. 引言</w:t>
      </w:r>
      <w:bookmarkEnd w:id="0"/>
    </w:p>
    <w:p w14:paraId="47A0526B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</w:pPr>
      <w:bookmarkStart w:id="1" w:name="_Toc232004146"/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t>1.1 编写目的</w:t>
      </w:r>
      <w:bookmarkEnd w:id="1"/>
    </w:p>
    <w:p w14:paraId="6C869B79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本文档用于说明数字图像管理系统在软件设计阶段的实现方案。它承接实验1的需求构思与实验2的需求规格说明书，重点回答系统如何组织模块、如何在界面之间跳转、关键用例如何由设计类协作完成、数据库表如何支撑持久化需求，以及后续编码和测试阶段如何展开。文档目标不是重复需求，而是把需求转化为可以指导编码、测试和验收的设计基线。</w:t>
      </w:r>
    </w:p>
    <w:p w14:paraId="0307718A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</w:pPr>
      <w:bookmarkStart w:id="2" w:name="_Toc232004147"/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t>1.2 读者对象</w:t>
      </w:r>
      <w:bookmarkEnd w:id="2"/>
    </w:p>
    <w:p w14:paraId="4F9B62EB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本文档面向机主用户、软件设计人员、程序员、测试人员、项目管理人员和课程评审教师。</w:t>
      </w:r>
    </w:p>
    <w:p w14:paraId="172EBC86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</w:pPr>
      <w:bookmarkStart w:id="3" w:name="_Toc232004148"/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t>1.3 软件系统概述</w:t>
      </w:r>
      <w:bookmarkEnd w:id="3"/>
    </w:p>
    <w:p w14:paraId="7703216A" w14:textId="77777777" w:rsidR="009C5667" w:rsidRPr="009C5667" w:rsidRDefault="009C5667" w:rsidP="009C5667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 w:rsidRPr="009C5667">
        <w:rPr>
          <w:rFonts w:ascii="楷体" w:eastAsia="楷体" w:hAnsi="楷体" w:cs="楷体"/>
          <w:sz w:val="24"/>
          <w:szCs w:val="24"/>
          <w:lang w:eastAsia="zh-CN"/>
        </w:rPr>
        <w:t>基于PostgreSQL的数字图像集成管理系统是一个 JavaFX + PostgreSQL 的本地图像管理桌面应用。系统提供目录树导航、缩略图预览、图片复制粘贴、逻辑删除、单张/批量重命名、图片查看与幻灯片播放、AI图像标签、自然语言搜索、设置管理、数据库初始化向导和离线浏览降级。从设计角度看，本系统不是简单的文件浏览器，而是把本地文件系统、关系数据库和可选AI服务组织在同一套桌面交互流程中。</w:t>
      </w:r>
    </w:p>
    <w:p w14:paraId="4E25DD50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lang w:eastAsia="zh-CN"/>
        </w:rPr>
      </w:pPr>
      <w:bookmarkStart w:id="4" w:name="_Toc232004149"/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t>1.4 文档概述</w:t>
      </w:r>
      <w:bookmarkEnd w:id="4"/>
    </w:p>
    <w:p w14:paraId="1DA81F01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本文档包含软件设计约束与原则、体系结构设计、用户界面设计、用例设计、子系统/构件设计、类设计、数据设计、部署设计、编码测试阶段计划、需求追踪和交付自检。</w:t>
      </w:r>
    </w:p>
    <w:p w14:paraId="55BA3424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</w:rPr>
      </w:pPr>
      <w:bookmarkStart w:id="5" w:name="_Toc232004150"/>
      <w:r>
        <w:rPr>
          <w:rFonts w:ascii="黑体" w:eastAsia="黑体" w:hAnsi="黑体" w:cs="黑体" w:hint="eastAsia"/>
          <w:color w:val="000000" w:themeColor="text1"/>
          <w:sz w:val="28"/>
          <w:szCs w:val="28"/>
        </w:rPr>
        <w:t>1.5 定义</w:t>
      </w:r>
      <w:bookmarkEnd w:id="5"/>
    </w:p>
    <w:p>
      <w:pPr>
        <w:jc w:val="center"/>
        <w:keepNext/>
        <w:spacing w:before="80" w:after="80"/>
      </w:pPr>
      <w:r>
        <w:t>表1-1 术语定义表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81"/>
        <w:gridCol w:w="7461"/>
      </w:tblGrid>
      <w:tr w:rsidR="00D31AFE" w14:paraId="444232DC" w14:textId="77777777">
        <w:trPr>
          <w:jc w:val="center"/>
        </w:trPr>
        <w:tc>
          <w:tcPr>
            <w:tcW w:w="181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36F2D8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术语</w:t>
            </w:r>
          </w:p>
        </w:tc>
        <w:tc>
          <w:tcPr>
            <w:tcW w:w="765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B3390A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定义</w:t>
            </w:r>
          </w:p>
        </w:tc>
      </w:tr>
      <w:tr w:rsidR="00D31AFE" w14:paraId="1856F948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5FEF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设计类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3D3F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面向编码实现的类，包含属性、方法和类间关系。</w:t>
            </w:r>
          </w:p>
        </w:tc>
      </w:tr>
      <w:tr w:rsidR="00D31AFE" w14:paraId="58A07982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5F720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构件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67AC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可独立组织、部署或替换的软件实现单元，如JAR、Service模块或DAO组件。</w:t>
            </w:r>
          </w:p>
        </w:tc>
      </w:tr>
      <w:tr w:rsidR="00D31AFE" w14:paraId="18403B5F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254E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逻辑删除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10D1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数据库中保留记录并置is_deleted=true，同时保留日志审计信息。</w:t>
            </w:r>
          </w:p>
        </w:tc>
      </w:tr>
      <w:tr w:rsidR="00D31AFE" w14:paraId="4438E82D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2635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NL2SQL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99A1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将自然语言搜索请求转化为受安全约束的SQL查询。</w:t>
            </w:r>
          </w:p>
        </w:tc>
      </w:tr>
      <w:tr w:rsidR="00D31AFE" w14:paraId="232743B2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62FEA60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离线降级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73F518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PostgreSQL不可用时仍允许用户浏览本地图片，但禁用数据库相关能力。</w:t>
            </w:r>
          </w:p>
        </w:tc>
      </w:tr>
    </w:tbl>
    <w:p w14:paraId="345CB81D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</w:rPr>
      </w:pPr>
      <w:bookmarkStart w:id="6" w:name="_Toc232004151"/>
      <w:r>
        <w:rPr>
          <w:rFonts w:ascii="黑体" w:eastAsia="黑体" w:hAnsi="黑体" w:cs="黑体" w:hint="eastAsia"/>
          <w:color w:val="000000" w:themeColor="text1"/>
          <w:sz w:val="28"/>
          <w:szCs w:val="28"/>
        </w:rPr>
        <w:t xml:space="preserve">1.6 </w:t>
      </w:r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t>设计内容的落实</w:t>
      </w:r>
      <w:bookmarkEnd w:id="6"/>
    </w:p>
    <w:p>
      <w:pPr>
        <w:jc w:val="center"/>
        <w:keepNext/>
        <w:spacing w:before="80" w:after="80"/>
      </w:pPr>
      <w:r>
        <w:t>表1-2 设计内容落实表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D31AFE" w14:paraId="3959571E" w14:textId="77777777">
        <w:trPr>
          <w:jc w:val="center"/>
        </w:trPr>
        <w:tc>
          <w:tcPr>
            <w:tcW w:w="22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410101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设计内容</w:t>
            </w:r>
          </w:p>
        </w:tc>
        <w:tc>
          <w:tcPr>
            <w:tcW w:w="22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7454CB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lang w:eastAsia="zh-CN"/>
              </w:rPr>
              <w:t>老师说明中的教材位置</w:t>
            </w:r>
          </w:p>
        </w:tc>
        <w:tc>
          <w:tcPr>
            <w:tcW w:w="22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89D01F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lang w:eastAsia="zh-CN"/>
              </w:rPr>
              <w:t>实际采用的本地课件依据</w:t>
            </w:r>
          </w:p>
        </w:tc>
        <w:tc>
          <w:tcPr>
            <w:tcW w:w="22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A603EE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本文落实位置</w:t>
            </w:r>
          </w:p>
        </w:tc>
      </w:tr>
      <w:tr w:rsidR="00D31AFE" w14:paraId="4F7D19AE" w14:textId="77777777">
        <w:trPr>
          <w:jc w:val="center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FECC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界面跳转顺序图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B175B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教材P325 / 新版教材P367 图9.8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BFD6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SE9课件第42-43页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6836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3.2 用户界面设计、图4</w:t>
            </w:r>
          </w:p>
        </w:tc>
      </w:tr>
      <w:tr w:rsidR="00D31AFE" w14:paraId="198647E6" w14:textId="77777777">
        <w:trPr>
          <w:jc w:val="center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F18A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用例实现顺序图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2975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教材P342 / 新版教材P387 10.4节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4AD0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SE10课件第20、25页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00B1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3.3 用例设计、图5-图7</w:t>
            </w:r>
          </w:p>
        </w:tc>
      </w:tr>
      <w:tr w:rsidR="00D31AFE" w14:paraId="6ED4F8A8" w14:textId="77777777">
        <w:trPr>
          <w:jc w:val="center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1148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类设计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D64F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教材P350 / 新版教</w:t>
            </w: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lastRenderedPageBreak/>
              <w:t>材P395 10.5节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672F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lastRenderedPageBreak/>
              <w:t>SE10课件第48-54、</w:t>
            </w: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lastRenderedPageBreak/>
              <w:t>75-76页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4C8B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lastRenderedPageBreak/>
              <w:t>3.5 类设计、图8、</w:t>
            </w: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lastRenderedPageBreak/>
              <w:t>图10</w:t>
            </w:r>
          </w:p>
        </w:tc>
      </w:tr>
      <w:tr w:rsidR="00D31AFE" w14:paraId="1AA349E7" w14:textId="77777777">
        <w:trPr>
          <w:jc w:val="center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43F9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lastRenderedPageBreak/>
              <w:t>数据设计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94A2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教材P358 / 新版教材P404 10.6节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F2F4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SE10课件第78-96页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4D66F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3.6 数据设计、图9、图12、3.6.1至3.6.7数据词典与数据库对象清单</w:t>
            </w:r>
          </w:p>
        </w:tc>
      </w:tr>
      <w:tr w:rsidR="00D31AFE" w14:paraId="02423F8F" w14:textId="77777777">
        <w:trPr>
          <w:jc w:val="center"/>
        </w:trPr>
        <w:tc>
          <w:tcPr>
            <w:tcW w:w="225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556D3D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子系统和构件设计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F09F6C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教材P363 / 新版教材P409 10.7节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C4C62E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</w:rPr>
              <w:t>SE10课件第99-101页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97AACC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lang w:eastAsia="zh-CN"/>
              </w:rPr>
              <w:t>3.4 子系统与构件设计、图3</w:t>
            </w:r>
          </w:p>
        </w:tc>
      </w:tr>
    </w:tbl>
    <w:p w14:paraId="428D0373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</w:pPr>
      <w:bookmarkStart w:id="7" w:name="_Toc232004152"/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t>1.7 参考资料</w:t>
      </w:r>
      <w:bookmarkEnd w:id="7"/>
    </w:p>
    <w:p w14:paraId="36CA3CF4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[1] 2026《软件工程基础》实验说明.docx，实验3 软件系统的设计。</w:t>
      </w:r>
    </w:p>
    <w:p w14:paraId="079135E2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[2] 《软件工程——理论与实践》课本内容课件：SE7 软件设计基础，软件设计输出与评审。</w:t>
      </w:r>
    </w:p>
    <w:p w14:paraId="68CCDF63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[3] 《软件工程——理论与实践》课本内容课件：SE8 软件体系结构设计，包图、构件图、部署图。</w:t>
      </w:r>
    </w:p>
    <w:p w14:paraId="16A2D353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[4] 《软件工程——理论与实践》课本内容课件：SE9 用户界面设计，界面跳转顺序图与界面评审。</w:t>
      </w:r>
    </w:p>
    <w:p w14:paraId="7F91E260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[5] 《软件工程——理论与实践》课本内容课件：SE10 软件详细设计，用例设计、类设计、数据设计、子系统和构件设计。</w:t>
      </w:r>
    </w:p>
    <w:p w14:paraId="1AA68B2B" w14:textId="77777777" w:rsidR="00D31AFE" w:rsidRDefault="006F5D1D">
      <w:pPr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[6] 本项目 README.md、WORK_LOG.md、src/main/java、src/main/resources/fxml、sql/schema.sql。</w:t>
      </w:r>
    </w:p>
    <w:p w14:paraId="0235A1B4" w14:textId="77777777" w:rsidR="00D31AFE" w:rsidRDefault="006F5D1D">
      <w:pPr>
        <w:pStyle w:val="1"/>
        <w:rPr>
          <w:rFonts w:ascii="微软雅黑" w:eastAsia="微软雅黑" w:hAnsi="微软雅黑" w:cs="微软雅黑" w:hint="eastAsia"/>
          <w:color w:val="000000" w:themeColor="text1"/>
          <w:lang w:eastAsia="zh-CN"/>
        </w:rPr>
      </w:pPr>
      <w:bookmarkStart w:id="8" w:name="_Toc232004153"/>
      <w:r>
        <w:rPr>
          <w:rFonts w:ascii="微软雅黑" w:eastAsia="微软雅黑" w:hAnsi="微软雅黑" w:cs="微软雅黑" w:hint="eastAsia"/>
          <w:color w:val="000000" w:themeColor="text1"/>
          <w:lang w:eastAsia="zh-CN"/>
        </w:rPr>
        <w:t>2. 软件设计约束和原则</w:t>
      </w:r>
      <w:bookmarkEnd w:id="8"/>
    </w:p>
    <w:p w14:paraId="5E8928E4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</w:pPr>
      <w:bookmarkStart w:id="9" w:name="_Toc232004154"/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t>2.1 设计约束</w:t>
      </w:r>
      <w:bookmarkEnd w:id="9"/>
    </w:p>
    <w:p>
      <w:pPr>
        <w:jc w:val="center"/>
        <w:keepNext/>
        <w:spacing w:before="80" w:after="80"/>
      </w:pPr>
      <w:r>
        <w:t>表2-1 软件设计约束落实表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408"/>
        <w:gridCol w:w="3744"/>
        <w:gridCol w:w="4090"/>
      </w:tblGrid>
      <w:tr w:rsidR="00D31AFE" w14:paraId="612DDB93" w14:textId="77777777">
        <w:trPr>
          <w:jc w:val="center"/>
        </w:trPr>
        <w:tc>
          <w:tcPr>
            <w:tcW w:w="147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EF29D0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约束项</w:t>
            </w:r>
          </w:p>
        </w:tc>
        <w:tc>
          <w:tcPr>
            <w:tcW w:w="391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C7E089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设计约束</w:t>
            </w:r>
          </w:p>
        </w:tc>
        <w:tc>
          <w:tcPr>
            <w:tcW w:w="419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A1CE29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落实方式</w:t>
            </w:r>
          </w:p>
        </w:tc>
      </w:tr>
      <w:tr w:rsidR="00D31AFE" w14:paraId="6AFA2D16" w14:textId="77777777">
        <w:trPr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D87F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技术栈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7033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JavaFX桌面应用、PostgreSQL持久化、Maven构建。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292E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Controller/Service/DAO分层，JDBC/HikariCP访问数据库。</w:t>
            </w:r>
          </w:p>
        </w:tc>
      </w:tr>
      <w:tr w:rsidR="00D31AFE" w14:paraId="39E95F36" w14:textId="77777777">
        <w:trPr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0935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运行环境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21FB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目标用户为个人电脑机主，可能没有预装数据库。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6990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启动检测数据库，失败时打开初始化向导并允许离线浏览。</w:t>
            </w:r>
          </w:p>
        </w:tc>
      </w:tr>
      <w:tr w:rsidR="00D31AFE" w14:paraId="699A24F6" w14:textId="77777777">
        <w:trPr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660E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安全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03FE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API Key和数据库密码不能写死在源码或提交文档中。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1684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数据库密码默认为空配置；AI Key优先读取环境变量。</w:t>
            </w:r>
          </w:p>
        </w:tc>
      </w:tr>
      <w:tr w:rsidR="00D31AFE" w14:paraId="549C8913" w14:textId="77777777">
        <w:trPr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8E1E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一致性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F7AB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文件重命名、复制、删除必须与数据库状态一致。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48F5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批量重命名采用事务和磁盘回滚列表，日志由触发器记录。</w:t>
            </w:r>
          </w:p>
        </w:tc>
      </w:tr>
      <w:tr w:rsidR="00D31AFE" w14:paraId="57EBDF74" w14:textId="77777777">
        <w:trPr>
          <w:jc w:val="center"/>
        </w:trPr>
        <w:tc>
          <w:tcPr>
            <w:tcW w:w="147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44370C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可扩展</w:t>
            </w:r>
          </w:p>
        </w:tc>
        <w:tc>
          <w:tcPr>
            <w:tcW w:w="391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A4A31B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后续可能继续扩展AI标签、云服务和版本历史。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B625F3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通过service/dao/model包隔离变化，数据库预留cloud_sources和image_versions等表。</w:t>
            </w:r>
          </w:p>
        </w:tc>
      </w:tr>
    </w:tbl>
    <w:p w14:paraId="0EE84580" w14:textId="77777777" w:rsidR="00D31AFE" w:rsidRDefault="00D31AFE">
      <w:pPr>
        <w:rPr>
          <w:rFonts w:hint="eastAsia"/>
        </w:rPr>
      </w:pPr>
    </w:p>
    <w:p w14:paraId="7FBF099A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</w:pPr>
      <w:bookmarkStart w:id="10" w:name="_Toc232004155"/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lastRenderedPageBreak/>
        <w:t>2.2 设计原则</w:t>
      </w:r>
      <w:bookmarkEnd w:id="10"/>
    </w:p>
    <w:p w14:paraId="5EE04B6F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本系统采用抽象、逐步求精、模块化、信息隐藏、关注点分离和可追踪性原则。界面层只处理用户事件和显示，业务层组织跨DAO和文件系统流程，DAO层只负责SQL，模型层保持数据表达稳定。</w:t>
      </w:r>
    </w:p>
    <w:p w14:paraId="5DBAD024" w14:textId="77777777" w:rsidR="00D31AFE" w:rsidRDefault="006F5D1D">
      <w:pPr>
        <w:spacing w:after="60"/>
        <w:ind w:left="227"/>
        <w:rPr>
          <w:rFonts w:hint="eastAsia"/>
          <w:lang w:eastAsia="zh-CN"/>
        </w:rPr>
      </w:pPr>
      <w:r>
        <w:rPr>
          <w:rFonts w:ascii="楷体" w:eastAsia="楷体" w:hAnsi="楷体"/>
          <w:color w:val="5B677A"/>
          <w:sz w:val="18"/>
          <w:lang w:eastAsia="zh-CN"/>
        </w:rPr>
        <w:t>依据：SE7课件指出软件设计要给出需求实现的解决方案，并强调模块化、高内聚低耦合、信息隐藏和可追踪性。</w:t>
      </w:r>
    </w:p>
    <w:p w14:paraId="62CFE7B7" w14:textId="77777777" w:rsidR="00D31AFE" w:rsidRDefault="006F5D1D">
      <w:pPr>
        <w:pStyle w:val="1"/>
        <w:rPr>
          <w:rFonts w:ascii="微软雅黑" w:eastAsia="微软雅黑" w:hAnsi="微软雅黑" w:cs="微软雅黑" w:hint="eastAsia"/>
          <w:color w:val="000000" w:themeColor="text1"/>
          <w:lang w:eastAsia="zh-CN"/>
        </w:rPr>
      </w:pPr>
      <w:bookmarkStart w:id="11" w:name="_Toc232004156"/>
      <w:r>
        <w:rPr>
          <w:rFonts w:ascii="微软雅黑" w:eastAsia="微软雅黑" w:hAnsi="微软雅黑" w:cs="微软雅黑" w:hint="eastAsia"/>
          <w:color w:val="000000" w:themeColor="text1"/>
          <w:lang w:eastAsia="zh-CN"/>
        </w:rPr>
        <w:t>3. 软件设计方案</w:t>
      </w:r>
      <w:bookmarkEnd w:id="11"/>
    </w:p>
    <w:p w14:paraId="5CF9543C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</w:pPr>
      <w:bookmarkStart w:id="12" w:name="_Toc232004157"/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t>3.1 体系结构设计</w:t>
      </w:r>
      <w:bookmarkEnd w:id="12"/>
    </w:p>
    <w:p w14:paraId="64216C31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系统采用分层架构，同时按功能划分为界面、图片管理、搜索AI、数据访问、模型工具和基础设施等包。这样的划分使主界面控制器不直接依赖SQL，AI能力不侵入基础图片浏览流程，数据库不可用时也能降级运行。</w:t>
      </w:r>
    </w:p>
    <w:p w14:paraId="7140914E" w14:textId="77777777" w:rsidR="00D31AFE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0D377717" wp14:editId="7DC4439F">
            <wp:extent cx="5715000" cy="2698012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5781" r="3927" b="7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8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340B1" w14:textId="77777777" w:rsidR="00D31AFE" w:rsidRDefault="006F5D1D">
      <w:pPr>
        <w:keepLines/>
        <w:spacing w:before="60" w:after="120"/>
        <w:jc w:val="center"/>
        <w:rPr>
          <w:rFonts w:hint="eastAsia"/>
          <w:lang w:eastAsia="zh-CN"/>
        </w:rPr>
      </w:pPr>
      <w:r>
        <w:rPr>
          <w:color w:val="000000"/>
          <w:sz w:val="18"/>
          <w:lang w:eastAsia="zh-CN"/>
        </w:rPr>
        <w:t>图1 体系结构分层包图</w:t>
      </w:r>
      <w:r>
        <w:rPr>
          <w:color w:val="000000"/>
          <w:sz w:val="18"/>
          <w:lang w:eastAsia="zh-CN"/>
        </w:rPr>
        <w:br/>
        <w:t>绘制者：徐阳     审查者：毕振岚</w:t>
      </w:r>
    </w:p>
    <w:p w14:paraId="5EA59ABE" w14:textId="77777777" w:rsidR="00D31AFE" w:rsidRDefault="006F5D1D">
      <w:pPr>
        <w:spacing w:after="60"/>
        <w:ind w:left="227"/>
        <w:rPr>
          <w:rFonts w:hint="eastAsia"/>
          <w:lang w:eastAsia="zh-CN"/>
        </w:rPr>
      </w:pPr>
      <w:r>
        <w:rPr>
          <w:rFonts w:ascii="楷体" w:eastAsia="楷体" w:hAnsi="楷体"/>
          <w:color w:val="5B677A"/>
          <w:sz w:val="18"/>
          <w:lang w:eastAsia="zh-CN"/>
        </w:rPr>
        <w:t>依据：SE8课件第18页说明包图可描述软件系统高层结构以及包间构成和依赖关系。</w:t>
      </w:r>
    </w:p>
    <w:p w14:paraId="122E6011" w14:textId="77777777" w:rsidR="00D31AFE" w:rsidRDefault="006F5D1D">
      <w:pPr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体系结构中最关键的约束是单向依赖：Controller调用Service，Service调用DAO和工具，DAO使用DatabaseConnection，模型对象在各层之间传递。</w:t>
      </w:r>
    </w:p>
    <w:p w14:paraId="18281504" w14:textId="77777777" w:rsidR="00D31AFE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3488D87" wp14:editId="49AD29BA">
            <wp:extent cx="5715000" cy="262991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2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EDB4" w14:textId="77777777" w:rsidR="00D31AFE" w:rsidRDefault="006F5D1D">
      <w:pPr>
        <w:keepLines/>
        <w:spacing w:before="60" w:after="120"/>
        <w:jc w:val="center"/>
        <w:rPr>
          <w:rFonts w:hint="eastAsia"/>
          <w:lang w:eastAsia="zh-CN"/>
        </w:rPr>
      </w:pPr>
      <w:r>
        <w:rPr>
          <w:color w:val="000000"/>
          <w:sz w:val="18"/>
          <w:lang w:eastAsia="zh-CN"/>
        </w:rPr>
        <w:t>图3 构件图</w:t>
      </w:r>
      <w:r>
        <w:rPr>
          <w:color w:val="000000"/>
          <w:sz w:val="18"/>
          <w:lang w:eastAsia="zh-CN"/>
        </w:rPr>
        <w:br/>
        <w:t>绘制者：陈厚华     审查者：陈智杰</w:t>
      </w:r>
    </w:p>
    <w:p w14:paraId="223DF586" w14:textId="77777777" w:rsidR="00D31AFE" w:rsidRDefault="006F5D1D">
      <w:pPr>
        <w:spacing w:after="60"/>
        <w:ind w:left="227"/>
        <w:rPr>
          <w:rFonts w:hint="eastAsia"/>
          <w:lang w:eastAsia="zh-CN"/>
        </w:rPr>
      </w:pPr>
      <w:r>
        <w:rPr>
          <w:rFonts w:ascii="楷体" w:eastAsia="楷体" w:hAnsi="楷体"/>
          <w:color w:val="5B677A"/>
          <w:sz w:val="18"/>
          <w:lang w:eastAsia="zh-CN"/>
        </w:rPr>
        <w:t>依据：SE8课件第20页说明构件图用于描述构件接口定义及构件间依赖关系。</w:t>
      </w:r>
    </w:p>
    <w:p w14:paraId="3E00D512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</w:pPr>
      <w:bookmarkStart w:id="13" w:name="_Toc232004158"/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t>3.2 用户界面设计</w:t>
      </w:r>
      <w:bookmarkEnd w:id="13"/>
    </w:p>
    <w:p w14:paraId="40FAE0A4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用户界面以主窗口为中心，左侧目录树负责定位图片目录，右侧缩略图网格负责浏览和选择，底部状态栏显示数据库连接、选中数量和幻灯片入口。设置、数据库初始化、重命名、图片查看、幻灯片播放和图片编辑均从主界面派生，操作完成后回到主界面刷新状态。</w:t>
      </w:r>
    </w:p>
    <w:p w14:paraId="7388C9E5" w14:textId="77777777" w:rsidR="00D31AFE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2C8A202B" wp14:editId="4A00E3BE">
            <wp:extent cx="5532120" cy="3687860"/>
            <wp:effectExtent l="0" t="0" r="635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8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399F" w14:textId="77777777" w:rsidR="00D31AFE" w:rsidRDefault="006F5D1D">
      <w:pPr>
        <w:keepLines/>
        <w:spacing w:before="60" w:after="120"/>
        <w:jc w:val="center"/>
        <w:rPr>
          <w:rFonts w:hint="eastAsia"/>
        </w:rPr>
      </w:pPr>
      <w:r>
        <w:rPr>
          <w:color w:val="000000"/>
        </w:rPr>
        <w:t>界面截图1200x800</w:t>
      </w:r>
    </w:p>
    <w:p w14:paraId="26CD641A" w14:textId="77777777" w:rsidR="00D31AFE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1F2DCCDD" wp14:editId="3B18EFC9">
            <wp:extent cx="4983480" cy="5276905"/>
            <wp:effectExtent l="0" t="0" r="635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2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FD08" w14:textId="77777777" w:rsidR="00D31AFE" w:rsidRDefault="006F5D1D">
      <w:pPr>
        <w:keepLines/>
        <w:spacing w:before="60" w:after="120"/>
        <w:jc w:val="center"/>
        <w:rPr>
          <w:rFonts w:hint="eastAsia"/>
        </w:rPr>
      </w:pPr>
      <w:r>
        <w:rPr>
          <w:color w:val="000000"/>
        </w:rPr>
        <w:t>界面截图850x900</w:t>
      </w:r>
    </w:p>
    <w:p w14:paraId="1F48EF9A" w14:textId="77777777" w:rsidR="00D31AFE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46B3C005" wp14:editId="78DA5D06">
            <wp:extent cx="5532120" cy="3872483"/>
            <wp:effectExtent l="0" t="0" r="635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7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BCAA" w14:textId="77777777" w:rsidR="00D31AFE" w:rsidRDefault="006F5D1D">
      <w:pPr>
        <w:keepLines/>
        <w:spacing w:before="60" w:after="120"/>
        <w:jc w:val="center"/>
        <w:rPr>
          <w:rFonts w:hint="eastAsia"/>
        </w:rPr>
      </w:pPr>
      <w:r>
        <w:rPr>
          <w:color w:val="000000"/>
        </w:rPr>
        <w:t>界面截图1000x700</w:t>
      </w:r>
    </w:p>
    <w:p w14:paraId="057E97CF" w14:textId="77777777" w:rsidR="00D31AFE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6C2FADE2" wp14:editId="7C2E96EE">
            <wp:extent cx="5715000" cy="2881707"/>
            <wp:effectExtent l="0" t="0" r="1460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8FB4" w14:textId="77777777" w:rsidR="00D31AFE" w:rsidRDefault="006F5D1D">
      <w:pPr>
        <w:keepLines/>
        <w:spacing w:before="60" w:after="120"/>
        <w:jc w:val="center"/>
        <w:rPr>
          <w:rFonts w:hint="eastAsia"/>
          <w:lang w:eastAsia="zh-CN"/>
        </w:rPr>
      </w:pPr>
      <w:r>
        <w:rPr>
          <w:color w:val="000000"/>
          <w:sz w:val="18"/>
          <w:lang w:eastAsia="zh-CN"/>
        </w:rPr>
        <w:t>图4 用户界面跳转顺序图</w:t>
      </w:r>
      <w:r>
        <w:rPr>
          <w:color w:val="000000"/>
          <w:sz w:val="18"/>
          <w:lang w:eastAsia="zh-CN"/>
        </w:rPr>
        <w:br/>
        <w:t>绘制者：陈智杰     审查者：殷浚峰</w:t>
      </w:r>
    </w:p>
    <w:p w14:paraId="659FCC5F" w14:textId="77777777" w:rsidR="00D31AFE" w:rsidRDefault="006F5D1D">
      <w:pPr>
        <w:spacing w:after="60"/>
        <w:ind w:left="227"/>
        <w:rPr>
          <w:rFonts w:hint="eastAsia"/>
          <w:lang w:eastAsia="zh-CN"/>
        </w:rPr>
      </w:pPr>
      <w:r>
        <w:rPr>
          <w:rFonts w:ascii="楷体" w:eastAsia="楷体" w:hAnsi="楷体"/>
          <w:color w:val="5B677A"/>
          <w:sz w:val="18"/>
          <w:lang w:eastAsia="zh-CN"/>
        </w:rPr>
        <w:t>依据：SE9课件第31-33页要求确定主界面和界面跳转关系，并可用UML顺序图表示界面跳转。</w:t>
      </w:r>
    </w:p>
    <w:p w14:paraId="3E704C80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</w:pPr>
      <w:bookmarkStart w:id="14" w:name="_Toc232004159"/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t>3.3 用例设计</w:t>
      </w:r>
      <w:bookmarkEnd w:id="14"/>
    </w:p>
    <w:p w14:paraId="7533AB3B" w14:textId="77777777" w:rsidR="00D31AFE" w:rsidRDefault="006F5D1D">
      <w:pPr>
        <w:rPr>
          <w:rFonts w:hint="eastAsia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实验2中的顺序图停留在分析类交互层，本实验将其精化为设计类、DAO、数据库、文件系统和外部API之间的调用。下面选取缩略图预览、批量重命名、AI标签扫描与智能搜索三个代表性用例。</w:t>
      </w:r>
    </w:p>
    <w:p w14:paraId="5A3CE361" w14:textId="77777777" w:rsidR="00D31AFE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226134F4" wp14:editId="06393E4D">
            <wp:extent cx="5715000" cy="3305507"/>
            <wp:effectExtent l="0" t="0" r="146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DE45" w14:textId="77777777" w:rsidR="00D31AFE" w:rsidRDefault="006F5D1D">
      <w:pPr>
        <w:keepLines/>
        <w:spacing w:before="60" w:after="120"/>
        <w:jc w:val="center"/>
        <w:rPr>
          <w:rFonts w:hint="eastAsia"/>
          <w:lang w:eastAsia="zh-CN"/>
        </w:rPr>
      </w:pPr>
      <w:r>
        <w:rPr>
          <w:color w:val="000000"/>
          <w:sz w:val="18"/>
          <w:lang w:eastAsia="zh-CN"/>
        </w:rPr>
        <w:t>图5 缩略图预览用例实现顺序图</w:t>
      </w:r>
      <w:r>
        <w:rPr>
          <w:color w:val="000000"/>
          <w:sz w:val="18"/>
          <w:lang w:eastAsia="zh-CN"/>
        </w:rPr>
        <w:br/>
        <w:t>绘制者：殷浚峰     审查者：徐阳</w:t>
      </w:r>
    </w:p>
    <w:p w14:paraId="2FBAFBB2" w14:textId="77777777" w:rsidR="00D31AFE" w:rsidRDefault="006F5D1D">
      <w:pPr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缩略图预览用例体现系统最基础的读取链路。</w:t>
      </w:r>
      <w:r>
        <w:rPr>
          <w:rFonts w:ascii="楷体" w:eastAsia="楷体" w:hAnsi="楷体" w:cs="楷体" w:hint="eastAsia"/>
          <w:sz w:val="24"/>
          <w:szCs w:val="24"/>
        </w:rPr>
        <w:t>MainController不直接遍历文件，也不直接写数据库，而是通过ImageServiceImpl协调FileUtil、ImageUtil和DAO。</w:t>
      </w:r>
    </w:p>
    <w:p w14:paraId="3356B49B" w14:textId="77777777" w:rsidR="00D31AFE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5D17B24A" wp14:editId="711FA210">
            <wp:extent cx="5715000" cy="3518402"/>
            <wp:effectExtent l="0" t="0" r="1460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1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6917" w14:textId="77777777" w:rsidR="00D31AFE" w:rsidRDefault="006F5D1D">
      <w:pPr>
        <w:keepLines/>
        <w:spacing w:before="60" w:after="120"/>
        <w:jc w:val="center"/>
        <w:rPr>
          <w:rFonts w:hint="eastAsia"/>
          <w:lang w:eastAsia="zh-CN"/>
        </w:rPr>
      </w:pPr>
      <w:r>
        <w:rPr>
          <w:color w:val="000000"/>
          <w:sz w:val="18"/>
          <w:lang w:eastAsia="zh-CN"/>
        </w:rPr>
        <w:t>图6 批量重命名用例实现顺序图</w:t>
      </w:r>
      <w:r>
        <w:rPr>
          <w:color w:val="000000"/>
          <w:sz w:val="18"/>
          <w:lang w:eastAsia="zh-CN"/>
        </w:rPr>
        <w:br/>
        <w:t>绘制者：徐阳     审查者：陈厚华</w:t>
      </w:r>
    </w:p>
    <w:p w14:paraId="6DDB5578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批量重命名是最容易出现数据不一致的用例，因此设计中显式加入事务边界和文件回滚列表。这样做牺牲了一点实现复杂度，但换来可审计、可恢复的批量操作。</w:t>
      </w:r>
    </w:p>
    <w:p w14:paraId="126ACCB1" w14:textId="77777777" w:rsidR="00D31AFE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65993034" wp14:editId="40DB266A">
            <wp:extent cx="5715000" cy="2881707"/>
            <wp:effectExtent l="0" t="0" r="1460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4B97" w14:textId="77777777" w:rsidR="00D31AFE" w:rsidRDefault="006F5D1D">
      <w:pPr>
        <w:keepLines/>
        <w:spacing w:before="60" w:after="120"/>
        <w:jc w:val="center"/>
        <w:rPr>
          <w:rFonts w:hint="eastAsia"/>
          <w:lang w:eastAsia="zh-CN"/>
        </w:rPr>
      </w:pPr>
      <w:r>
        <w:rPr>
          <w:color w:val="000000"/>
          <w:sz w:val="18"/>
          <w:lang w:eastAsia="zh-CN"/>
        </w:rPr>
        <w:t>图7 AI标签扫描与智能搜索用例实现顺序图</w:t>
      </w:r>
      <w:r>
        <w:rPr>
          <w:color w:val="000000"/>
          <w:sz w:val="18"/>
          <w:lang w:eastAsia="zh-CN"/>
        </w:rPr>
        <w:br/>
        <w:t>绘制者：毕振岚     审查者：殷浚峰</w:t>
      </w:r>
    </w:p>
    <w:p w14:paraId="4BCF968D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AI标签扫描与智能搜索被设计为可选能力。未配置API时ScanTask只完成目录扫描和入库；配置后再处理当前目录内待识别图片，避免用户切换目录后继续消费旧目录。</w:t>
      </w:r>
    </w:p>
    <w:p w14:paraId="75CF8FFD" w14:textId="77777777" w:rsidR="00D31AFE" w:rsidRDefault="006F5D1D">
      <w:pPr>
        <w:spacing w:after="60"/>
        <w:ind w:left="227"/>
        <w:rPr>
          <w:rFonts w:hint="eastAsia"/>
          <w:lang w:eastAsia="zh-CN"/>
        </w:rPr>
      </w:pPr>
      <w:r>
        <w:rPr>
          <w:rFonts w:ascii="楷体" w:eastAsia="楷体" w:hAnsi="楷体"/>
          <w:color w:val="5B677A"/>
          <w:sz w:val="18"/>
          <w:lang w:eastAsia="zh-CN"/>
        </w:rPr>
        <w:t>依据：SE10课件第20、25页说明用例设计要基于分析阶段交互图，引入体系结构和界面设计元素，形成用例实现顺序图。</w:t>
      </w:r>
    </w:p>
    <w:p w14:paraId="36D3C4E9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</w:rPr>
      </w:pPr>
      <w:bookmarkStart w:id="15" w:name="_Toc232004160"/>
      <w:r>
        <w:rPr>
          <w:rFonts w:ascii="黑体" w:eastAsia="黑体" w:hAnsi="黑体" w:cs="黑体" w:hint="eastAsia"/>
          <w:color w:val="000000" w:themeColor="text1"/>
          <w:sz w:val="28"/>
          <w:szCs w:val="28"/>
        </w:rPr>
        <w:t>3.4 子系统与构件设计</w:t>
      </w:r>
      <w:bookmarkEnd w:id="15"/>
    </w:p>
    <w:p>
      <w:pPr>
        <w:jc w:val="center"/>
        <w:keepNext/>
        <w:spacing w:before="80" w:after="80"/>
      </w:pPr>
      <w:r>
        <w:t>表3-4-1 子系统与构件设计表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408"/>
        <w:gridCol w:w="2802"/>
        <w:gridCol w:w="2094"/>
        <w:gridCol w:w="2938"/>
      </w:tblGrid>
      <w:tr w:rsidR="00D31AFE" w14:paraId="601D5DDA" w14:textId="77777777">
        <w:trPr>
          <w:jc w:val="center"/>
        </w:trPr>
        <w:tc>
          <w:tcPr>
            <w:tcW w:w="1871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535FCFA" w14:textId="77777777" w:rsidR="00D31AFE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子系统/构件</w:t>
            </w:r>
          </w:p>
        </w:tc>
        <w:tc>
          <w:tcPr>
            <w:tcW w:w="294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336F6F6" w14:textId="77777777" w:rsidR="00D31AFE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内部设计元素</w:t>
            </w:r>
          </w:p>
        </w:tc>
        <w:tc>
          <w:tcPr>
            <w:tcW w:w="266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EAD03D2" w14:textId="77777777" w:rsidR="00D31AFE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对外职责</w:t>
            </w:r>
          </w:p>
        </w:tc>
        <w:tc>
          <w:tcPr>
            <w:tcW w:w="243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E7881EE" w14:textId="77777777" w:rsidR="00D31AFE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主要接口或文件</w:t>
            </w:r>
          </w:p>
        </w:tc>
      </w:tr>
      <w:tr w:rsidR="00D31AFE" w14:paraId="18F98F99" w14:textId="77777777">
        <w:trPr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65E9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界面子系统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7C45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MainController、SettingsController、FXML、CSS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4E0C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  <w:lang w:eastAsia="zh-CN"/>
              </w:rPr>
              <w:t>用户输入、状态展示、界面跳转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0069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src/main/resources/fxml/*.fxml</w:t>
            </w:r>
          </w:p>
        </w:tc>
      </w:tr>
      <w:tr w:rsidR="00D31AFE" w14:paraId="718A4C22" w14:textId="77777777">
        <w:trPr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691A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图片管理子系统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ED94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ImageServiceImpl、FileUtil、ImageUtil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1A32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  <w:lang w:eastAsia="zh-CN"/>
              </w:rPr>
              <w:t>扫描、预览、复制、删除、重命名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CD16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ImageService接口</w:t>
            </w:r>
          </w:p>
        </w:tc>
      </w:tr>
      <w:tr w:rsidR="00D31AFE" w14:paraId="38419931" w14:textId="77777777">
        <w:trPr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7ADE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AI与搜索子系统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6A8E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ScanTask、OpenAICompatibleService、SearchService、TagDao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B15D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  <w:lang w:eastAsia="zh-CN"/>
              </w:rPr>
              <w:t>AI识别、标签入库、关键词/NL2SQL搜索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1A41B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AIService、SearchService.search</w:t>
            </w:r>
          </w:p>
        </w:tc>
      </w:tr>
      <w:tr w:rsidR="00D31AFE" w14:paraId="6C4F834B" w14:textId="77777777">
        <w:trPr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ED08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数据访问构件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2C22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ImageDaoImpl、DirectoryDaoImpl、SettingsDaoImpl、VersionDaoImpl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0313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  <w:lang w:eastAsia="zh-CN"/>
              </w:rPr>
              <w:t>封装SQL和数据库连接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C979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DAO接口</w:t>
            </w:r>
          </w:p>
        </w:tc>
      </w:tr>
      <w:tr w:rsidR="00D31AFE" w14:paraId="7890C1E9" w14:textId="77777777">
        <w:trPr>
          <w:jc w:val="center"/>
        </w:trPr>
        <w:tc>
          <w:tcPr>
            <w:tcW w:w="1871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16CCA7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数据库构件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5A0C2C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schema.sql、data.sql、触发器、视图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35DFE7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  <w:lang w:eastAsia="zh-CN"/>
              </w:rPr>
              <w:t>持久化、审计、搜索视图和统计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7F762A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 w:val="18"/>
                <w:szCs w:val="18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 w:val="18"/>
                <w:szCs w:val="18"/>
              </w:rPr>
              <w:t>PostgreSQL 18.3</w:t>
            </w:r>
          </w:p>
        </w:tc>
      </w:tr>
    </w:tbl>
    <w:p w14:paraId="646C03A6" w14:textId="77777777" w:rsidR="00D31AFE" w:rsidRDefault="00D31AFE">
      <w:pPr>
        <w:rPr>
          <w:rFonts w:hint="eastAsia"/>
        </w:rPr>
      </w:pPr>
    </w:p>
    <w:p w14:paraId="1ED4E8D3" w14:textId="77777777" w:rsidR="00D31AFE" w:rsidRDefault="006F5D1D">
      <w:pPr>
        <w:spacing w:after="60"/>
        <w:ind w:left="227"/>
        <w:rPr>
          <w:rFonts w:hint="eastAsia"/>
          <w:lang w:eastAsia="zh-CN"/>
        </w:rPr>
      </w:pPr>
      <w:r>
        <w:rPr>
          <w:rFonts w:ascii="楷体" w:eastAsia="楷体" w:hAnsi="楷体"/>
          <w:color w:val="5B677A"/>
          <w:sz w:val="18"/>
          <w:lang w:eastAsia="zh-CN"/>
        </w:rPr>
        <w:t>依据：SE10课件第99-101页说明子系统/构件设计要明确内部设计元素及协作关系，输出包图、构件图、顺序图、活动图和类图等。</w:t>
      </w:r>
    </w:p>
    <w:p w14:paraId="68F4A13E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</w:pPr>
      <w:bookmarkStart w:id="16" w:name="_Toc232004161"/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t>3.5 类设计</w:t>
      </w:r>
      <w:bookmarkEnd w:id="16"/>
    </w:p>
    <w:p w14:paraId="0BDAC961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类设计围绕可编码性展开，核心类不仅给出名称，还要明确其属性、主要方法和依赖关系。下图从主界面、服务、DAO和模型四个角度描述关键设计类。</w:t>
      </w:r>
    </w:p>
    <w:p w14:paraId="636C3965" w14:textId="77777777" w:rsidR="00D31AFE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325D7D16" wp14:editId="479480E5">
            <wp:extent cx="5715000" cy="3290253"/>
            <wp:effectExtent l="0" t="0" r="1460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C982" w14:textId="77777777" w:rsidR="00D31AFE" w:rsidRDefault="006F5D1D">
      <w:pPr>
        <w:keepLines/>
        <w:spacing w:before="60" w:after="120"/>
        <w:jc w:val="center"/>
        <w:rPr>
          <w:rFonts w:hint="eastAsia"/>
          <w:lang w:eastAsia="zh-CN"/>
        </w:rPr>
      </w:pPr>
      <w:r>
        <w:rPr>
          <w:color w:val="000000"/>
          <w:sz w:val="18"/>
          <w:lang w:eastAsia="zh-CN"/>
        </w:rPr>
        <w:t>图8 核心设计类图</w:t>
      </w:r>
      <w:r>
        <w:rPr>
          <w:color w:val="000000"/>
          <w:sz w:val="18"/>
          <w:lang w:eastAsia="zh-CN"/>
        </w:rPr>
        <w:br/>
        <w:t>绘制者：陈厚华     审查者：徐阳</w:t>
      </w:r>
    </w:p>
    <w:p>
      <w:pPr>
        <w:jc w:val="center"/>
        <w:keepNext/>
        <w:spacing w:before="80" w:after="80"/>
      </w:pPr>
      <w:r>
        <w:t>表3-5-1 核心类设计表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10"/>
        <w:gridCol w:w="2311"/>
        <w:gridCol w:w="2310"/>
        <w:gridCol w:w="2311"/>
      </w:tblGrid>
      <w:tr w:rsidR="00D31AFE" w14:paraId="70DDD1F8" w14:textId="77777777" w:rsidTr="000E14DB">
        <w:trPr>
          <w:jc w:val="center"/>
        </w:trPr>
        <w:tc>
          <w:tcPr>
            <w:tcW w:w="231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5956B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类/接口</w:t>
            </w:r>
          </w:p>
        </w:tc>
        <w:tc>
          <w:tcPr>
            <w:tcW w:w="2311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A5FB5AB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关键属性</w:t>
            </w:r>
          </w:p>
        </w:tc>
        <w:tc>
          <w:tcPr>
            <w:tcW w:w="231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4C9342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关键方法</w:t>
            </w:r>
          </w:p>
        </w:tc>
        <w:tc>
          <w:tcPr>
            <w:tcW w:w="2311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5E22CC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设计说明</w:t>
            </w:r>
          </w:p>
        </w:tc>
      </w:tr>
      <w:tr w:rsidR="00D31AFE" w14:paraId="7D5DC5C8" w14:textId="77777777" w:rsidTr="000E14DB">
        <w:trPr>
          <w:jc w:val="center"/>
        </w:trPr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D0FF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MainController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9DD0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ImageService、SearchService、SettingsDao、TagDao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14A2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onDirectorySelected、displayThumbnails、openSettingsWindow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5C61B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主界面协调类，控制目录树、缩略图、搜索和状态栏。</w:t>
            </w:r>
          </w:p>
        </w:tc>
      </w:tr>
      <w:tr w:rsidR="00D31AFE" w14:paraId="06E0C446" w14:textId="77777777" w:rsidTr="000E14DB">
        <w:trPr>
          <w:jc w:val="center"/>
        </w:trPr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990E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ImageServiceImpl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8C28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ImageDao、DirectoryDao、clipboard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AF83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loadImagesFromDirectory、deleteImages、pasteImages、batchRename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0A9D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图片业务类，负责文件系统和数据库之间的一致性。</w:t>
            </w:r>
          </w:p>
        </w:tc>
      </w:tr>
      <w:tr w:rsidR="00D31AFE" w14:paraId="2786CC42" w14:textId="77777777" w:rsidTr="000E14DB">
        <w:trPr>
          <w:jc w:val="center"/>
        </w:trPr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66E1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ScanTask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B7A0B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rootDirectory、tagDao、aiService、progressEstimator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5EFA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call、getPendingAIImages、markAiProcessed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7DD0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后台任务类，向JavaFX界面报告扫描与AI进度。</w:t>
            </w:r>
          </w:p>
        </w:tc>
      </w:tr>
      <w:tr w:rsidR="00D31AFE" w14:paraId="0B97B5B0" w14:textId="77777777" w:rsidTr="000E14DB">
        <w:trPr>
          <w:jc w:val="center"/>
        </w:trPr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6B65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TagDaoImpl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F55C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SEARCH_RESULT_LIMIT、searchSchemaReady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A38C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batchInsertTags、saveAnalysisResult、searchImagesByKeyword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074A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标签和搜索数据访问实现，支撑AI标签检索。</w:t>
            </w:r>
          </w:p>
        </w:tc>
      </w:tr>
      <w:tr w:rsidR="00D31AFE" w14:paraId="4A88A7C8" w14:textId="77777777" w:rsidTr="000E14DB">
        <w:trPr>
          <w:jc w:val="center"/>
        </w:trPr>
        <w:tc>
          <w:tcPr>
            <w:tcW w:w="231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621C8F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DatabaseBootstrapService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926EBF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SCHEMA_RESOURCE、SAFE_IDENTIFIER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5374CD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check、createDatabaseAndSchema、runSchemaScript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58B42A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启动向导服务，降低验收环境配置门槛。</w:t>
            </w:r>
          </w:p>
        </w:tc>
      </w:tr>
    </w:tbl>
    <w:p w14:paraId="77997673" w14:textId="77777777" w:rsidR="00D31AFE" w:rsidRDefault="00D31AFE">
      <w:pPr>
        <w:rPr>
          <w:rFonts w:hint="eastAsia"/>
          <w:lang w:eastAsia="zh-CN"/>
        </w:rPr>
      </w:pPr>
    </w:p>
    <w:p w14:paraId="55620EF7" w14:textId="77777777" w:rsidR="00D31AFE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2721AB1B" wp14:editId="51AE0373">
            <wp:extent cx="5715000" cy="2615091"/>
            <wp:effectExtent l="0" t="0" r="1460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F6DE" w14:textId="77777777" w:rsidR="00D31AFE" w:rsidRDefault="006F5D1D">
      <w:pPr>
        <w:keepLines/>
        <w:spacing w:before="60" w:after="120"/>
        <w:jc w:val="center"/>
        <w:rPr>
          <w:rFonts w:hint="eastAsia"/>
          <w:lang w:eastAsia="zh-CN"/>
        </w:rPr>
      </w:pPr>
      <w:r>
        <w:rPr>
          <w:color w:val="000000"/>
          <w:sz w:val="18"/>
          <w:lang w:eastAsia="zh-CN"/>
        </w:rPr>
        <w:t>图10 批量重命名事务活动图</w:t>
      </w:r>
      <w:r>
        <w:rPr>
          <w:color w:val="000000"/>
          <w:sz w:val="18"/>
          <w:lang w:eastAsia="zh-CN"/>
        </w:rPr>
        <w:br/>
        <w:t>绘制者：殷浚峰     审查者：陈智杰</w:t>
      </w:r>
    </w:p>
    <w:p w14:paraId="43DF7405" w14:textId="77777777" w:rsidR="00D31AFE" w:rsidRDefault="006F5D1D">
      <w:pPr>
        <w:spacing w:after="60"/>
        <w:ind w:left="227"/>
        <w:rPr>
          <w:rFonts w:hint="eastAsia"/>
          <w:lang w:eastAsia="zh-CN"/>
        </w:rPr>
      </w:pPr>
      <w:r>
        <w:rPr>
          <w:rFonts w:ascii="楷体" w:eastAsia="楷体" w:hAnsi="楷体"/>
          <w:color w:val="5B677A"/>
          <w:sz w:val="18"/>
          <w:lang w:eastAsia="zh-CN"/>
        </w:rPr>
        <w:t>依据：SE10课件第48-54、75-76页要求类设计细化类的可见范围、属性、方法、关系，并在需要时给出活动图。</w:t>
      </w:r>
    </w:p>
    <w:p w14:paraId="6E72C7B1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</w:pPr>
      <w:bookmarkStart w:id="17" w:name="_Toc232004162"/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t>3.6 数据设计</w:t>
      </w:r>
      <w:bookmarkEnd w:id="17"/>
    </w:p>
    <w:p w14:paraId="4463D660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由于本项目同时服务数据库系统基础课程，实验3按软件设计要求完整给出数据库表设计。数据设计不仅列出表名，还把类对象与关系表、外键、索引、视图、触发器和存储过程对应起来，使设计能够直接支撑后续编码、测试和验收。</w:t>
      </w:r>
    </w:p>
    <w:p w14:paraId="4523EB21" w14:textId="77777777" w:rsidR="0023012A" w:rsidRDefault="006F5D1D">
      <w:pPr>
        <w:rPr>
          <w:rFonts w:hint="eastAsia"/>
          <w:lang w:eastAsia="zh-CN"/>
        </w:rPr>
      </w:pPr>
      <w:r>
        <w:rPr>
          <w:lang w:eastAsia="zh-CN"/>
        </w:rPr>
        <w:t>审计融合说明：本版本已将原数据设计补充说明中的数据库对象总览、导出表关系图、逐字段数据词典、视图索引触发器存储过程清单、实验3对应关系和交付清单全部并入3.6节。本节已完整承载数据设计内容，正式阅读本文档即可看到数据库设计的全部细节。</w:t>
      </w:r>
    </w:p>
    <w:p w14:paraId="0E002B0E" w14:textId="77777777" w:rsidR="00D31AFE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1BC7280C" wp14:editId="425822F6">
            <wp:extent cx="5715000" cy="3320098"/>
            <wp:effectExtent l="0" t="0" r="1460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2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784D" w14:textId="77777777" w:rsidR="00D31AFE" w:rsidRDefault="006F5D1D">
      <w:pPr>
        <w:keepLines/>
        <w:spacing w:before="60" w:after="120"/>
        <w:jc w:val="center"/>
        <w:rPr>
          <w:rFonts w:hint="eastAsia"/>
          <w:lang w:eastAsia="zh-CN"/>
        </w:rPr>
      </w:pPr>
      <w:r>
        <w:rPr>
          <w:color w:val="000000"/>
          <w:sz w:val="18"/>
          <w:lang w:eastAsia="zh-CN"/>
        </w:rPr>
        <w:t>图9 数据模型设计图</w:t>
      </w:r>
      <w:r>
        <w:rPr>
          <w:color w:val="000000"/>
          <w:sz w:val="18"/>
          <w:lang w:eastAsia="zh-CN"/>
        </w:rPr>
        <w:br/>
        <w:t>绘制者：陈智杰     审查者：毕振岚</w:t>
      </w:r>
    </w:p>
    <w:p>
      <w:pPr>
        <w:jc w:val="center"/>
        <w:keepNext/>
        <w:spacing w:before="80" w:after="80"/>
      </w:pPr>
      <w:r>
        <w:t>表3-6-0 数据设计摘要表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3403"/>
        <w:gridCol w:w="3604"/>
      </w:tblGrid>
      <w:tr w:rsidR="00D31AFE" w14:paraId="3C4213FD" w14:textId="77777777" w:rsidTr="005B447C">
        <w:trPr>
          <w:jc w:val="center"/>
        </w:trPr>
        <w:tc>
          <w:tcPr>
            <w:tcW w:w="1209" w:type="pct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693EEF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表/视图</w:t>
            </w:r>
          </w:p>
        </w:tc>
        <w:tc>
          <w:tcPr>
            <w:tcW w:w="1841" w:type="pct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444A25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核心字段</w:t>
            </w:r>
          </w:p>
        </w:tc>
        <w:tc>
          <w:tcPr>
            <w:tcW w:w="1950" w:type="pct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81517E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设计目的</w:t>
            </w:r>
          </w:p>
        </w:tc>
      </w:tr>
      <w:tr w:rsidR="00D31AFE" w14:paraId="3350839E" w14:textId="77777777" w:rsidTr="005B447C">
        <w:trPr>
          <w:jc w:val="center"/>
        </w:trPr>
        <w:tc>
          <w:tcPr>
            <w:tcW w:w="12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5B76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directories</w:t>
            </w:r>
          </w:p>
        </w:tc>
        <w:tc>
          <w:tcPr>
            <w:tcW w:w="18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A239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id、dir_name、dir_path、parent_id</w:t>
            </w:r>
          </w:p>
        </w:tc>
        <w:tc>
          <w:tcPr>
            <w:tcW w:w="19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3452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保存磁盘目录树，自引用表达层级关系。</w:t>
            </w:r>
          </w:p>
        </w:tc>
      </w:tr>
      <w:tr w:rsidR="00D31AFE" w14:paraId="2D719729" w14:textId="77777777" w:rsidTr="005B447C">
        <w:trPr>
          <w:jc w:val="center"/>
        </w:trPr>
        <w:tc>
          <w:tcPr>
            <w:tcW w:w="12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622C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images</w:t>
            </w:r>
          </w:p>
        </w:tc>
        <w:tc>
          <w:tcPr>
            <w:tcW w:w="18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233F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file_name、file_path、directory_id、thumbnail、file_hash、ai_processed、is_deleted</w:t>
            </w:r>
          </w:p>
        </w:tc>
        <w:tc>
          <w:tcPr>
            <w:tcW w:w="19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F8F1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核心图片元数据表，支持缩略图缓存、逻辑删除和AI扫描状态。</w:t>
            </w:r>
          </w:p>
        </w:tc>
      </w:tr>
      <w:tr w:rsidR="00D31AFE" w14:paraId="5F148FAA" w14:textId="77777777" w:rsidTr="005B447C">
        <w:trPr>
          <w:jc w:val="center"/>
        </w:trPr>
        <w:tc>
          <w:tcPr>
            <w:tcW w:w="12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0DB0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operation_logs</w:t>
            </w:r>
          </w:p>
        </w:tc>
        <w:tc>
          <w:tcPr>
            <w:tcW w:w="18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B0C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image_id、operation_type、old_value、new_value、operated_at</w:t>
            </w:r>
          </w:p>
        </w:tc>
        <w:tc>
          <w:tcPr>
            <w:tcW w:w="19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055B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审计图片新增、重命名、删除、复制粘贴和标签变化。</w:t>
            </w:r>
          </w:p>
        </w:tc>
      </w:tr>
      <w:tr w:rsidR="00D31AFE" w14:paraId="1F04A3CC" w14:textId="77777777" w:rsidTr="005B447C">
        <w:trPr>
          <w:jc w:val="center"/>
        </w:trPr>
        <w:tc>
          <w:tcPr>
            <w:tcW w:w="12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84C3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tag_categories/tags/image_tags</w:t>
            </w:r>
          </w:p>
        </w:tc>
        <w:tc>
          <w:tcPr>
            <w:tcW w:w="18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0C38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category_id、tag_id、confidence、source</w:t>
            </w:r>
          </w:p>
        </w:tc>
        <w:tc>
          <w:tcPr>
            <w:tcW w:w="19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AF5C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多对多标签体系，支持AI和人工标签扩展。</w:t>
            </w:r>
          </w:p>
        </w:tc>
      </w:tr>
      <w:tr w:rsidR="00D31AFE" w14:paraId="0E8ED831" w14:textId="77777777" w:rsidTr="005B447C">
        <w:trPr>
          <w:jc w:val="center"/>
        </w:trPr>
        <w:tc>
          <w:tcPr>
            <w:tcW w:w="12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C994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ai_analysis_results</w:t>
            </w:r>
          </w:p>
        </w:tc>
        <w:tc>
          <w:tcPr>
            <w:tcW w:w="18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146A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raw_response、description、people_count、model_used</w:t>
            </w:r>
          </w:p>
        </w:tc>
        <w:tc>
          <w:tcPr>
            <w:tcW w:w="19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F88C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缓存AI原始结果和自然语言描述，便于搜索复用。</w:t>
            </w:r>
          </w:p>
        </w:tc>
      </w:tr>
      <w:tr w:rsidR="00D31AFE" w14:paraId="22DC6543" w14:textId="77777777" w:rsidTr="005B447C">
        <w:trPr>
          <w:jc w:val="center"/>
        </w:trPr>
        <w:tc>
          <w:tcPr>
            <w:tcW w:w="12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8957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image_versions/edit_operations</w:t>
            </w:r>
          </w:p>
        </w:tc>
        <w:tc>
          <w:tcPr>
            <w:tcW w:w="18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B8D0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version_num、file_path、parameters(JSONB)</w:t>
            </w:r>
          </w:p>
        </w:tc>
        <w:tc>
          <w:tcPr>
            <w:tcW w:w="19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E8E0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保存图片编辑版本和操作参数，支持恢复。</w:t>
            </w:r>
          </w:p>
        </w:tc>
      </w:tr>
      <w:tr w:rsidR="00D31AFE" w14:paraId="4A89DF6A" w14:textId="77777777" w:rsidTr="005B447C">
        <w:trPr>
          <w:jc w:val="center"/>
        </w:trPr>
        <w:tc>
          <w:tcPr>
            <w:tcW w:w="1209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C257B5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v_image_search</w:t>
            </w:r>
          </w:p>
        </w:tc>
        <w:tc>
          <w:tcPr>
            <w:tcW w:w="1841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4F92400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图片、目录、标签、AI描述综合字段</w:t>
            </w:r>
          </w:p>
        </w:tc>
        <w:tc>
          <w:tcPr>
            <w:tcW w:w="1950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4E6EFC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为关键词搜索和AI搜索提供统一查询视图。</w:t>
            </w:r>
          </w:p>
        </w:tc>
      </w:tr>
    </w:tbl>
    <w:p w14:paraId="264CC6D7" w14:textId="77777777" w:rsidR="00D31AFE" w:rsidRDefault="00D31AFE">
      <w:pPr>
        <w:rPr>
          <w:rFonts w:hint="eastAsia"/>
          <w:lang w:eastAsia="zh-CN"/>
        </w:rPr>
      </w:pPr>
    </w:p>
    <w:p w14:paraId="6A74FE12" w14:textId="77777777" w:rsidR="00D31AFE" w:rsidRDefault="006F5D1D">
      <w:pPr>
        <w:spacing w:after="60"/>
        <w:ind w:left="227"/>
        <w:rPr>
          <w:rFonts w:hint="eastAsia"/>
          <w:lang w:eastAsia="zh-CN"/>
        </w:rPr>
      </w:pPr>
      <w:r>
        <w:rPr>
          <w:rFonts w:ascii="楷体" w:eastAsia="楷体" w:hAnsi="楷体"/>
          <w:color w:val="5B677A"/>
          <w:sz w:val="18"/>
          <w:lang w:eastAsia="zh-CN"/>
        </w:rPr>
        <w:t>依据：SE10课件第78-96页说明数据设计要确定持久数据、存储组织方式、数据操作和优化原则。</w:t>
      </w:r>
    </w:p>
    <w:p w14:paraId="2543DBD2" w14:textId="77777777" w:rsidR="00892793" w:rsidRDefault="00892793">
      <w:pPr>
        <w:rPr>
          <w:rFonts w:hint="eastAsia"/>
        </w:rPr>
        <w:sectPr w:rsidR="00892793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754D49E" w14:textId="77777777" w:rsidR="00892793" w:rsidRDefault="006F5D1D">
      <w:pPr>
        <w:pStyle w:val="31"/>
      </w:pPr>
      <w:r>
        <w:rPr>
          <w:rFonts w:ascii="黑体" w:eastAsia="黑体" w:hAnsi="黑体"/>
          <w:sz w:val="28"/>
        </w:rPr>
        <w:lastRenderedPageBreak/>
        <w:t>3.6.1 数据设计补充目的与范围</w:t>
      </w:r>
    </w:p>
    <w:p w14:paraId="4C6D7642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本节用于补齐实验3中“数据设计，数据库的表”部分。前文已经给出数据设计摘要，以下进一步展开数据库对象、表间关系和逐字段数据词典，使数据设计能够直接接受检查。</w:t>
      </w:r>
    </w:p>
    <w:p w14:paraId="1E5E990C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本文以项目实际交付的 sql/schema.sql 为直接依据。当前建库脚本实际包含13张基础表、88个字段、10条外键关系、4个视图、19个索引、5个触发器和5个存储过程。界面设计、用例实现顺序图、类图和部署图仍以前文各节为准；本节重点展开数据库表、数据词典和数据库导出关系图。</w:t>
      </w:r>
    </w:p>
    <w:p w14:paraId="2E221762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数据词典采用“字段名、数据类型、长度、主键、外键、是否为空、默认值、约束/说明”的八列格式。该格式能够同时反映数据库定义、字段约束和界面语义，比主文档中的摘要表更适合验收数据库设计细节。</w:t>
      </w:r>
    </w:p>
    <w:p w14:paraId="6CE7E304" w14:textId="77777777" w:rsidR="00892793" w:rsidRDefault="006F5D1D">
      <w:pPr>
        <w:pStyle w:val="31"/>
      </w:pPr>
      <w:r>
        <w:rPr>
          <w:rFonts w:ascii="黑体" w:eastAsia="黑体" w:hAnsi="黑体"/>
          <w:sz w:val="28"/>
        </w:rPr>
        <w:t>3.6.2 数据库对象导出总览</w:t>
      </w:r>
    </w:p>
    <w:p w14:paraId="2C9C4E4D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表3-6-1 基础表导出总览（整理者：徐阳    审查者：毕振岚）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89"/>
        <w:gridCol w:w="2589"/>
        <w:gridCol w:w="2589"/>
        <w:gridCol w:w="2589"/>
        <w:gridCol w:w="2589"/>
        <w:gridCol w:w="2589"/>
      </w:tblGrid>
      <w:tr w:rsidR="00892793" w14:paraId="24D35419" w14:textId="77777777">
        <w:trPr>
          <w:tblHeader/>
          <w:jc w:val="center"/>
        </w:trPr>
        <w:tc>
          <w:tcPr>
            <w:tcW w:w="2589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6FCF72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英文表名</w:t>
            </w:r>
          </w:p>
        </w:tc>
        <w:tc>
          <w:tcPr>
            <w:tcW w:w="2589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1A37AC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中文名</w:t>
            </w:r>
          </w:p>
        </w:tc>
        <w:tc>
          <w:tcPr>
            <w:tcW w:w="2589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7A8E5D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字段数</w:t>
            </w:r>
          </w:p>
        </w:tc>
        <w:tc>
          <w:tcPr>
            <w:tcW w:w="2589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585B3D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2589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550D23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外键概览</w:t>
            </w:r>
          </w:p>
        </w:tc>
        <w:tc>
          <w:tcPr>
            <w:tcW w:w="2589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89D47A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设计用途</w:t>
            </w:r>
          </w:p>
        </w:tc>
      </w:tr>
      <w:tr w:rsidR="00892793" w14:paraId="3383D276" w14:textId="77777777">
        <w:trPr>
          <w:jc w:val="center"/>
        </w:trPr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E08E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directories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8DDE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目录表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70D5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8863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id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1FF9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parent_id→directories(id)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7174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目录表 - 磁盘文件夹的数据库映射，通过 parent_id 自引用实现树结构</w:t>
            </w:r>
          </w:p>
        </w:tc>
      </w:tr>
      <w:tr w:rsidR="00892793" w14:paraId="69BBBF08" w14:textId="77777777">
        <w:trPr>
          <w:jc w:val="center"/>
        </w:trPr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DB50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images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6EEA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图像文件表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DD14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15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2B0E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id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9E13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directory_id→directories(id)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1DD8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图像文件表 - 存储图片元数据和缩略图(bytea)，支持逻辑删除和AI标签</w:t>
            </w:r>
          </w:p>
        </w:tc>
      </w:tr>
      <w:tr w:rsidR="00892793" w14:paraId="2BA15A1F" w14:textId="77777777">
        <w:trPr>
          <w:jc w:val="center"/>
        </w:trPr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C8B0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operation_logs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E14F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操作日志表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7DD0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7AC2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id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39CF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image_id→images(id)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8CEC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操作日志表 - 记录图片增删改、复制粘贴和标签变更操作，由触发器与应用层共同维护</w:t>
            </w:r>
          </w:p>
        </w:tc>
      </w:tr>
      <w:tr w:rsidR="00892793" w14:paraId="30BD435C" w14:textId="77777777">
        <w:trPr>
          <w:jc w:val="center"/>
        </w:trPr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B292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tag_categories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D1D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标签分类表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C73E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64B9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id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FADC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1BCE1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标签分类表 - 定义AI识别标签的大类，如场景、物体、人物、名人等</w:t>
            </w:r>
          </w:p>
        </w:tc>
      </w:tr>
      <w:tr w:rsidR="00892793" w14:paraId="20FB8846" w14:textId="77777777">
        <w:trPr>
          <w:jc w:val="center"/>
        </w:trPr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DEA7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tags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8294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标签表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53B8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A5C1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id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D118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category_id→tag_categories(id)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6B3C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标签表 - 存储具体的标签值，每个标签属于一个分类</w:t>
            </w:r>
          </w:p>
        </w:tc>
      </w:tr>
      <w:tr w:rsidR="00892793" w14:paraId="7F0A8EA4" w14:textId="77777777">
        <w:trPr>
          <w:jc w:val="center"/>
        </w:trPr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7BAF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image_tags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DB31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图片标签关联表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D175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5E45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id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58ED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image_id→images(id); tag_id→tags(id)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5682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图片-标签关联表 - 多对多关系，记录每张图片的所有标签及置信度</w:t>
            </w:r>
          </w:p>
        </w:tc>
      </w:tr>
      <w:tr w:rsidR="00892793" w14:paraId="4EEAB0BA" w14:textId="77777777">
        <w:trPr>
          <w:jc w:val="center"/>
        </w:trPr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F130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ai_analysis_results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8D6B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AI分析结果缓存表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2240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7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C78C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id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1730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image_id→images(id)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5E6F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AI分析结果缓存表 - 保存每张图片的完整AI分析结果（原始JSON+结构化数据）</w:t>
            </w:r>
          </w:p>
        </w:tc>
      </w:tr>
      <w:tr w:rsidR="00892793" w14:paraId="76E18667" w14:textId="77777777">
        <w:trPr>
          <w:jc w:val="center"/>
        </w:trPr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ABA5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app_settings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B959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应用设置表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6909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3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6607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key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FFDD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8F81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应用设置表 - 键值对存储扫描目录、显示偏好等非敏感配置</w:t>
            </w:r>
          </w:p>
        </w:tc>
      </w:tr>
      <w:tr w:rsidR="00892793" w14:paraId="44938D57" w14:textId="77777777">
        <w:trPr>
          <w:jc w:val="center"/>
        </w:trPr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E22A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search_history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3C5E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搜索历史表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CA82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AD93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id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C346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22A7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搜索历史表 - 记录用户的搜索查询，支持关键词和AI-SQL两种模式</w:t>
            </w:r>
          </w:p>
        </w:tc>
      </w:tr>
      <w:tr w:rsidR="00892793" w14:paraId="57391FF8" w14:textId="77777777">
        <w:trPr>
          <w:jc w:val="center"/>
        </w:trPr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21D5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image_versions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C918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图片版本历史表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8033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12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05C0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id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651F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image_id→images(id)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3C5D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图片版本历史表 - 保存每次编辑产生的新版本，支持时间轴浏览和快照恢复</w:t>
            </w:r>
          </w:p>
        </w:tc>
      </w:tr>
      <w:tr w:rsidR="00892793" w14:paraId="7EEA7BAB" w14:textId="77777777">
        <w:trPr>
          <w:jc w:val="center"/>
        </w:trPr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C51A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image_edit_operations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51E0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编辑操作记录表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CD7E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3234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id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CAE9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version_id→image_versions(id)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283E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编辑操作记录表 - 记录每个版本中的具体编辑操作（JSON参数）</w:t>
            </w:r>
          </w:p>
        </w:tc>
      </w:tr>
      <w:tr w:rsidR="00892793" w14:paraId="653FF610" w14:textId="77777777">
        <w:trPr>
          <w:jc w:val="center"/>
        </w:trPr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7580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cloud_sources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865E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云服务配置表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9F73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E61A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id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45D8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5613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云服务配置表 - 存储WebDAV/百度网盘等云端存储的连接配置</w:t>
            </w:r>
          </w:p>
        </w:tc>
      </w:tr>
      <w:tr w:rsidR="00892793" w14:paraId="3A149327" w14:textId="77777777">
        <w:trPr>
          <w:jc w:val="center"/>
        </w:trPr>
        <w:tc>
          <w:tcPr>
            <w:tcW w:w="258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1CFB7A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cloud_images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8C5547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云端图片缓存表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546280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8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F7B7E3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id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FA6221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source_id→cloud_sources(id)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3763D2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4"/>
              </w:rPr>
              <w:t>云端图片缓存表 - 缓存云端图片的元信息和缩略图，避免重复拉取</w:t>
            </w:r>
          </w:p>
        </w:tc>
      </w:tr>
    </w:tbl>
    <w:p w14:paraId="0374A031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基础表围绕本地目录、图片元数据、操作日志、AI标签、智能搜索、版本历史和云端缓存预留等数据展开。其中 images 是最核心的业务表，directories、tags、image_versions、operation_logs 等表围绕图片生命周期提供导航、检索、审计和恢复能力。</w:t>
      </w:r>
    </w:p>
    <w:p w14:paraId="2C321E77" w14:textId="77777777" w:rsidR="00892793" w:rsidRDefault="006F5D1D">
      <w:pPr>
        <w:pStyle w:val="31"/>
      </w:pPr>
      <w:r>
        <w:rPr>
          <w:rFonts w:ascii="黑体" w:eastAsia="黑体" w:hAnsi="黑体"/>
          <w:sz w:val="28"/>
        </w:rPr>
        <w:lastRenderedPageBreak/>
        <w:t>3.6.3 数据库表关系导出图</w:t>
      </w:r>
    </w:p>
    <w:p w14:paraId="19C78A95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下图按数据库导出关系图的方式展示基础表之间的主外键连接。app_settings 和 search_history 不承担外键依赖，它们分别服务于应用配置和搜索审计；视图、索引、触发器和存储过程不直接绘入图中，而在后续表格中单独列出。</w:t>
      </w:r>
    </w:p>
    <w:p w14:paraId="171C3752" w14:textId="77777777" w:rsidR="00892793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22325C" wp14:editId="49F2E8D6">
            <wp:extent cx="9281160" cy="5387779"/>
            <wp:effectExtent l="0" t="0" r="0" b="0"/>
            <wp:docPr id="129418052" name="Picture 129418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2_数据库导出表关系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81160" cy="538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F951" w14:textId="77777777" w:rsidR="00892793" w:rsidRDefault="006F5D1D">
      <w:pPr>
        <w:keepLines/>
        <w:spacing w:before="60" w:after="120"/>
        <w:jc w:val="center"/>
        <w:rPr>
          <w:rFonts w:hint="eastAsia"/>
        </w:rPr>
      </w:pPr>
      <w:r>
        <w:rPr>
          <w:color w:val="000000"/>
          <w:sz w:val="19"/>
        </w:rPr>
        <w:t>图12 数据库导出表关系图（绘制者：徐阳    审查者：毕振岚    源文件：图12_数据库导出表关系图.vsdx）</w:t>
      </w:r>
    </w:p>
    <w:p w14:paraId="6149BD2C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lastRenderedPageBreak/>
        <w:t>表3-6-2 外键关系导出清单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883"/>
        <w:gridCol w:w="3883"/>
        <w:gridCol w:w="3883"/>
        <w:gridCol w:w="3883"/>
      </w:tblGrid>
      <w:tr w:rsidR="00892793" w14:paraId="6CBD64A5" w14:textId="77777777">
        <w:trPr>
          <w:tblHeader/>
          <w:jc w:val="center"/>
        </w:trPr>
        <w:tc>
          <w:tcPr>
            <w:tcW w:w="388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BA3589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外键字段</w:t>
            </w:r>
          </w:p>
        </w:tc>
        <w:tc>
          <w:tcPr>
            <w:tcW w:w="388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48978B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引用字段</w:t>
            </w:r>
          </w:p>
        </w:tc>
        <w:tc>
          <w:tcPr>
            <w:tcW w:w="388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8E997C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关系类型</w:t>
            </w:r>
          </w:p>
        </w:tc>
        <w:tc>
          <w:tcPr>
            <w:tcW w:w="388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470216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删除策略/设计说明</w:t>
            </w:r>
          </w:p>
        </w:tc>
      </w:tr>
      <w:tr w:rsidR="00892793" w14:paraId="407ED904" w14:textId="77777777">
        <w:trPr>
          <w:jc w:val="center"/>
        </w:trPr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B090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directories.parent_id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FBF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directories.id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DB83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自引用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1866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directories(id) ON DELETE CASCADE</w:t>
            </w:r>
          </w:p>
        </w:tc>
      </w:tr>
      <w:tr w:rsidR="00892793" w14:paraId="7FFBCA35" w14:textId="77777777">
        <w:trPr>
          <w:jc w:val="center"/>
        </w:trPr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84AF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images.directory_id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1B24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directories.id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092D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N:1或1:1，按业务约束解释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D845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directories(id) ON DELETE CASCADE</w:t>
            </w:r>
          </w:p>
        </w:tc>
      </w:tr>
      <w:tr w:rsidR="00892793" w14:paraId="3366F4DC" w14:textId="77777777">
        <w:trPr>
          <w:jc w:val="center"/>
        </w:trPr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95F1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operation_logs.image_id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10D4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images.id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7519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N:1或1:1，按业务约束解释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287F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images(id) ON DELETE SET NULL</w:t>
            </w:r>
          </w:p>
        </w:tc>
      </w:tr>
      <w:tr w:rsidR="00892793" w14:paraId="0D2B58D4" w14:textId="77777777">
        <w:trPr>
          <w:jc w:val="center"/>
        </w:trPr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C658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tags.category_id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EC79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tag_categories.id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B37B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N:1或1:1，按业务约束解释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4E46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tag_categories(id) ON DELETE CASCADE</w:t>
            </w:r>
          </w:p>
        </w:tc>
      </w:tr>
      <w:tr w:rsidR="00892793" w14:paraId="323049BA" w14:textId="77777777">
        <w:trPr>
          <w:jc w:val="center"/>
        </w:trPr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B77D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image_tags.image_id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3116C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images.id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36F1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N:1或1:1，按业务约束解释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991E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images(id) ON DELETE CASCADE</w:t>
            </w:r>
          </w:p>
        </w:tc>
      </w:tr>
      <w:tr w:rsidR="00892793" w14:paraId="7B7694F9" w14:textId="77777777">
        <w:trPr>
          <w:jc w:val="center"/>
        </w:trPr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93E7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image_tags.tag_id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EF3B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tags.id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77C3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N:1或1:1，按业务约束解释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4D75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tags(id) ON DELETE CASCADE</w:t>
            </w:r>
          </w:p>
        </w:tc>
      </w:tr>
      <w:tr w:rsidR="00892793" w14:paraId="61BF9BC9" w14:textId="77777777">
        <w:trPr>
          <w:jc w:val="center"/>
        </w:trPr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E094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ai_analysis_results.image_id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67CC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images.id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E8B0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N:1或1:1，按业务约束解释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975F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images(id) ON DELETE CASCADE</w:t>
            </w:r>
          </w:p>
        </w:tc>
      </w:tr>
      <w:tr w:rsidR="00892793" w14:paraId="4C9140BB" w14:textId="77777777">
        <w:trPr>
          <w:jc w:val="center"/>
        </w:trPr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84F0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image_versions.image_id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D882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images.id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E1A1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N:1或1:1，按业务约束解释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C965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images(id) ON DELETE CASCADE</w:t>
            </w:r>
          </w:p>
        </w:tc>
      </w:tr>
      <w:tr w:rsidR="00892793" w14:paraId="28BB22A1" w14:textId="77777777">
        <w:trPr>
          <w:jc w:val="center"/>
        </w:trPr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D22B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image_edit_operations.version_id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8DB8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image_versions.id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BCF2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N:1或1:1，按业务约束解释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6A23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image_versions(id) ON DELETE CASCADE</w:t>
            </w:r>
          </w:p>
        </w:tc>
      </w:tr>
      <w:tr w:rsidR="00892793" w14:paraId="4D75F30F" w14:textId="77777777">
        <w:trPr>
          <w:jc w:val="center"/>
        </w:trPr>
        <w:tc>
          <w:tcPr>
            <w:tcW w:w="3883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E2C48F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cloud_images.source_id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3F6FFD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cloud_sources.id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5C1E77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N:1或1:1，按业务约束解释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AD8E27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cloud_sources(id) ON DELETE CASCADE</w:t>
            </w:r>
          </w:p>
        </w:tc>
      </w:tr>
    </w:tbl>
    <w:p w14:paraId="64EB2F5A" w14:textId="77777777" w:rsidR="00892793" w:rsidRDefault="006F5D1D">
      <w:pPr>
        <w:pStyle w:val="31"/>
      </w:pPr>
      <w:r>
        <w:rPr>
          <w:rFonts w:ascii="黑体" w:eastAsia="黑体" w:hAnsi="黑体"/>
          <w:sz w:val="28"/>
        </w:rPr>
        <w:t>3.6.4 数据词典</w:t>
      </w:r>
    </w:p>
    <w:p w14:paraId="2D847EE4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本节逐表列出字段定义。主键、外键、默认值、是否允许为空均按建表脚本记录；复合唯一约束和字段业务含义写入“约束/说明”列。</w:t>
      </w:r>
    </w:p>
    <w:p w14:paraId="4F04B995" w14:textId="77777777" w:rsidR="00892793" w:rsidRDefault="006F5D1D">
      <w:pPr>
        <w:pStyle w:val="4"/>
      </w:pPr>
      <w:r>
        <w:rPr>
          <w:rFonts w:ascii="黑体" w:eastAsia="黑体" w:hAnsi="黑体"/>
          <w:sz w:val="24"/>
        </w:rPr>
        <w:t>3.6.4.1 目录表（directories）</w:t>
      </w:r>
    </w:p>
    <w:p w14:paraId="03507149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目录表 - 磁盘文件夹的数据库映射，通过 parent_id 自引用实现树结构</w:t>
      </w:r>
    </w:p>
    <w:p w14:paraId="6CE3C8F2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表3-6-3 directories 数据词典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 w:rsidR="00892793" w14:paraId="02F04FE3" w14:textId="77777777">
        <w:trPr>
          <w:tblHeader/>
          <w:jc w:val="center"/>
        </w:trPr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0169D1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字段名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E945AB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数据类型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C68D82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长度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D3A0AF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6C29C2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2EDBE3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是否为空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5A71E6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默认值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746D1E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约束/说明</w:t>
            </w:r>
          </w:p>
        </w:tc>
      </w:tr>
      <w:tr w:rsidR="00892793" w14:paraId="7ECE92A8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5625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9E01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SERIAL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6F6A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32位自增整数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20B4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7D17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B122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33E4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自增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9E04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299D4B84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D291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dir_name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D831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9C96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255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FCD3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12A5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270F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4D5B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8262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目录名称，如 "Sample Pictures"</w:t>
            </w:r>
          </w:p>
        </w:tc>
      </w:tr>
      <w:tr w:rsidR="00892793" w14:paraId="43F71A72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6BF3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dir_path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2D75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C9C3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2DCB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A9C1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40ED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AA70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6654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完整路径，如 "C:\Users\Pictures"</w:t>
            </w:r>
          </w:p>
        </w:tc>
      </w:tr>
      <w:tr w:rsidR="00892793" w14:paraId="72C5E991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E6B3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parent_id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41B1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FE97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B74B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929B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directories(id) ON DELETE CASCADE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2CCF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D038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C506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父目录ID，磁盘根目录（如C:\）时为 NULL</w:t>
            </w:r>
          </w:p>
        </w:tc>
      </w:tr>
      <w:tr w:rsidR="00892793" w14:paraId="2674758B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D9E519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created_at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DAC051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B4CF06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1B00C4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9D36CE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F06092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59AD7B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NOW()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052758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首次录入时间</w:t>
            </w:r>
          </w:p>
        </w:tc>
      </w:tr>
    </w:tbl>
    <w:p w14:paraId="79A0E645" w14:textId="77777777" w:rsidR="00892793" w:rsidRDefault="006F5D1D">
      <w:pPr>
        <w:pStyle w:val="4"/>
      </w:pPr>
      <w:r>
        <w:rPr>
          <w:rFonts w:ascii="黑体" w:eastAsia="黑体" w:hAnsi="黑体"/>
          <w:sz w:val="24"/>
        </w:rPr>
        <w:t>3.6.4.2 图像文件表（images）</w:t>
      </w:r>
    </w:p>
    <w:p w14:paraId="2CAED6BC" w14:textId="77777777" w:rsidR="00892793" w:rsidRDefault="006F5D1D">
      <w:pPr>
        <w:keepLines/>
        <w:spacing w:before="60" w:after="120" w:line="300" w:lineRule="auto"/>
        <w:ind w:firstLine="420"/>
        <w:jc w:val="center"/>
        <w:rPr>
          <w:rFonts w:hint="eastAsia"/>
        </w:rPr>
      </w:pPr>
      <w:r>
        <w:t>图像文件表 - 存储图片元数据和缩略图(bytea)，支持逻辑删除和AI标签</w:t>
      </w:r>
    </w:p>
    <w:p w14:paraId="4B4661E5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表3-6-4 images 数据词典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 w:rsidR="00892793" w14:paraId="7B69DFAC" w14:textId="77777777">
        <w:trPr>
          <w:tblHeader/>
          <w:jc w:val="center"/>
        </w:trPr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A70B2E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字段名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08C222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数据类型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B06408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长度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9E559A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EAD058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EBAE0A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是否为空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249CFE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默认值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4BA555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约束/说明</w:t>
            </w:r>
          </w:p>
        </w:tc>
      </w:tr>
      <w:tr w:rsidR="00892793" w14:paraId="5CE67F3C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6B23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07F3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SERIAL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E200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32位自增整数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F705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6154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BCDF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94FE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自增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B1C3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58D0763D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C1A6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file_name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DDA0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30F8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255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64EC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8373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B8DB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7FFD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FBA7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文件名（含扩展名），如 "photo.jpg"；UNIQUE(file_name, directory_id)</w:t>
            </w:r>
          </w:p>
        </w:tc>
      </w:tr>
      <w:tr w:rsidR="00892793" w14:paraId="158D7350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4DF4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file_path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737F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B7C1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3508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4EEE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F20E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D8B3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1B1C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磁盘上的完整文件路径</w:t>
            </w:r>
          </w:p>
        </w:tc>
      </w:tr>
      <w:tr w:rsidR="00892793" w14:paraId="7343B18C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D85F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directory_id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A81D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41F3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DB84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4347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directories(id) ON DELETE CASCADE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DB8F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E69C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C9CA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所属目录；UNIQUE(file_name, directory_id)</w:t>
            </w:r>
          </w:p>
        </w:tc>
      </w:tr>
      <w:tr w:rsidR="00892793" w14:paraId="7420A47A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F4F1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file_size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A936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BIGINT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5B30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64位整数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200D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7F8A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AD46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2E33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445A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文件大小（字节）</w:t>
            </w:r>
          </w:p>
        </w:tc>
      </w:tr>
      <w:tr w:rsidR="00892793" w14:paraId="7D2DB246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2DED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width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BEE7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9327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0C44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6F6F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C4DE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53BE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90F5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图片宽度（像素）</w:t>
            </w:r>
          </w:p>
        </w:tc>
      </w:tr>
      <w:tr w:rsidR="00892793" w14:paraId="2462A162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D207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lastRenderedPageBreak/>
              <w:t>height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2500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46F6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3E83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F64B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85E5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7BB2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3536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图片高度（像素）</w:t>
            </w:r>
          </w:p>
        </w:tc>
      </w:tr>
      <w:tr w:rsidR="00892793" w14:paraId="761BE829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5EAB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format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A5E9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AFD0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10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AB8C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FC16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C343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CC02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3A63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格式：JPG, JPEG, GIF, PNG, BMP</w:t>
            </w:r>
          </w:p>
        </w:tc>
      </w:tr>
      <w:tr w:rsidR="00892793" w14:paraId="4AE5BB78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673F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thumbnail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C9DE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BYTEA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3985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二进制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721A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2254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C33E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050C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8BC8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缩略图二进制数据，使用 bytea 类型存储，首次加载目录时生成</w:t>
            </w:r>
          </w:p>
        </w:tc>
      </w:tr>
      <w:tr w:rsidR="00892793" w14:paraId="384F8086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5D36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file_hash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C8E2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5752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64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C726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D77F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102F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AD62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77BA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SHA-256文件哈希，用于唯一标识图片文件，避免重复处理</w:t>
            </w:r>
          </w:p>
        </w:tc>
      </w:tr>
      <w:tr w:rsidR="00892793" w14:paraId="248AD826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259C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ai_processed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A79D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BOOLEAN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FF09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布尔值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D840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F031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58D0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0F87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FALSE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82D9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AI识别状态标记，FALSE表示尚未进行AI分析</w:t>
            </w:r>
          </w:p>
        </w:tc>
      </w:tr>
      <w:tr w:rsidR="00892793" w14:paraId="17585B35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2E3C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last_ai_scan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9F99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86EF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5EF8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2897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0BDB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B493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5534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上次AI扫描时间（v2.0新增）</w:t>
            </w:r>
          </w:p>
        </w:tc>
      </w:tr>
      <w:tr w:rsidR="00892793" w14:paraId="5E3BB878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FAB5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created_at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CED1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065F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3BF9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AEDE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5D17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C47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NOW()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8B09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首次录入数据库时间</w:t>
            </w:r>
          </w:p>
        </w:tc>
      </w:tr>
      <w:tr w:rsidR="00892793" w14:paraId="1E4D8B3C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0BA1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modified_at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0172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4938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D490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7BCA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E33F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C023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NOW()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CE79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最后修改时间</w:t>
            </w:r>
          </w:p>
        </w:tc>
      </w:tr>
      <w:tr w:rsidR="00892793" w14:paraId="1E8527CD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FE34E8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is_deleted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E490AD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BOOLEAN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3323DA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布尔值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9746EF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2D1A2C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F5F24E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017A5F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FALSE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64775F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逻辑删除标记，TRUE 表示已删除但记录保留用于审计</w:t>
            </w:r>
          </w:p>
        </w:tc>
      </w:tr>
    </w:tbl>
    <w:p w14:paraId="66266854" w14:textId="77777777" w:rsidR="00892793" w:rsidRDefault="006F5D1D">
      <w:pPr>
        <w:pStyle w:val="4"/>
      </w:pPr>
      <w:r>
        <w:rPr>
          <w:rFonts w:ascii="黑体" w:eastAsia="黑体" w:hAnsi="黑体"/>
          <w:sz w:val="24"/>
        </w:rPr>
        <w:t>3.6.4.3 操作日志表（operation_logs）</w:t>
      </w:r>
    </w:p>
    <w:p w14:paraId="6A7D4C0F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操作日志表 - 记录图片增删改、复制粘贴和标签变更操作，由触发器与应用层共同维护</w:t>
      </w:r>
    </w:p>
    <w:p w14:paraId="0F27FD06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表3-6-5 operation_logs 数据词典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67"/>
        <w:gridCol w:w="1835"/>
        <w:gridCol w:w="1795"/>
        <w:gridCol w:w="1795"/>
        <w:gridCol w:w="1841"/>
        <w:gridCol w:w="1795"/>
        <w:gridCol w:w="1811"/>
        <w:gridCol w:w="3011"/>
      </w:tblGrid>
      <w:tr w:rsidR="00892793" w14:paraId="020434DD" w14:textId="77777777">
        <w:trPr>
          <w:tblHeader/>
          <w:jc w:val="center"/>
        </w:trPr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3DBCAB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字段名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1FCC49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数据类型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90DD2B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长度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259300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294C8A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0E25A0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是否为空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6A59C1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默认值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A61B90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约束/说明</w:t>
            </w:r>
          </w:p>
        </w:tc>
      </w:tr>
      <w:tr w:rsidR="00892793" w14:paraId="5CE8C474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CA44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809A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SERIAL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6F07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32位自增整数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3997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31F5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6B79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D9A9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自增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01CA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5FCC9D8F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58B6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image_id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1D28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62BE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02DC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9809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images(id) ON DELETE SET NULL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7E5E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B5A6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7336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关联图片ID，图片物理删除后此字段变为 NULL（ON DELETE SET NULL）</w:t>
            </w:r>
          </w:p>
        </w:tc>
      </w:tr>
      <w:tr w:rsidR="00892793" w14:paraId="7E5666AD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5634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operation_type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F271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C487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20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501A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C55D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585C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9DC2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00BE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INSERT/RENAME/DELETE/HARD_DELETE/COPY/PASTE</w:t>
            </w:r>
          </w:p>
        </w:tc>
      </w:tr>
      <w:tr w:rsidR="00892793" w14:paraId="7D660BAA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DE40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old_value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27B1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946A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81C9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E390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EAFC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9AD1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2691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操作前的值（如旧文件名）</w:t>
            </w:r>
          </w:p>
        </w:tc>
      </w:tr>
      <w:tr w:rsidR="00892793" w14:paraId="1B7E3976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A6C1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new_value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0DD5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8DEB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44F6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7A64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287B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D05C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29AE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操作后的值（如新文件名）</w:t>
            </w:r>
          </w:p>
        </w:tc>
      </w:tr>
      <w:tr w:rsidR="00892793" w14:paraId="69B77A63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46F22A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operated_at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691691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37A4E7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620BEF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149CE4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77AA85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799272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NOW()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9804A8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操作时间</w:t>
            </w:r>
          </w:p>
        </w:tc>
      </w:tr>
    </w:tbl>
    <w:p w14:paraId="0C22850E" w14:textId="77777777" w:rsidR="00892793" w:rsidRDefault="006F5D1D">
      <w:pPr>
        <w:pStyle w:val="4"/>
      </w:pPr>
      <w:r>
        <w:rPr>
          <w:rFonts w:ascii="黑体" w:eastAsia="黑体" w:hAnsi="黑体"/>
          <w:sz w:val="24"/>
        </w:rPr>
        <w:t>3.6.4.4 标签分类表（tag_categories）</w:t>
      </w:r>
    </w:p>
    <w:p w14:paraId="23573491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标签分类表 - 定义AI识别标签的大类，如场景、物体、人物、名人等</w:t>
      </w:r>
    </w:p>
    <w:p w14:paraId="7A58CF01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表3-6-6 tag_categories 数据词典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 w:rsidR="00892793" w14:paraId="1DDDC039" w14:textId="77777777">
        <w:trPr>
          <w:tblHeader/>
          <w:jc w:val="center"/>
        </w:trPr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388674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字段名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2EF0F6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数据类型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82D7DA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长度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43AA78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93A669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07ED30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是否为空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C72660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默认值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BC19E2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约束/说明</w:t>
            </w:r>
          </w:p>
        </w:tc>
      </w:tr>
      <w:tr w:rsidR="00892793" w14:paraId="7B7264F2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4140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27CF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SERIAL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19AD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32位自增整数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E65B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163D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F1B3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337F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自增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5C5C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06B09899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7948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name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8ED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A279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50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EE43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5E9B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42C9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F29F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9E0C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英文标识：scene, object, person, celebrity, color, emotion, action, text_content, animal, food, location, count_people</w:t>
            </w:r>
          </w:p>
        </w:tc>
      </w:tr>
      <w:tr w:rsidR="00892793" w14:paraId="44C9CC45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ACD7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display_name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85A2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7EF9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100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FA17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226C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5696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912C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1E98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中文显示名</w:t>
            </w:r>
          </w:p>
        </w:tc>
      </w:tr>
      <w:tr w:rsidR="00892793" w14:paraId="237D145A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CAE4B2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description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58714E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A3AB38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906C77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41F16B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7B664C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B46313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EDBDB6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分类描述</w:t>
            </w:r>
          </w:p>
        </w:tc>
      </w:tr>
    </w:tbl>
    <w:p w14:paraId="3C0A4782" w14:textId="77777777" w:rsidR="00892793" w:rsidRDefault="006F5D1D">
      <w:pPr>
        <w:pStyle w:val="4"/>
      </w:pPr>
      <w:r>
        <w:rPr>
          <w:rFonts w:ascii="黑体" w:eastAsia="黑体" w:hAnsi="黑体"/>
          <w:sz w:val="24"/>
        </w:rPr>
        <w:t>3.6.4.5 标签表（tags）</w:t>
      </w:r>
    </w:p>
    <w:p w14:paraId="716620AA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标签表 - 存储具体的标签值，每个标签属于一个分类</w:t>
      </w:r>
    </w:p>
    <w:p w14:paraId="49FB2716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lastRenderedPageBreak/>
        <w:t>表3-6-7 tags 数据词典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 w:rsidR="00892793" w14:paraId="65927617" w14:textId="77777777">
        <w:trPr>
          <w:tblHeader/>
          <w:jc w:val="center"/>
        </w:trPr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5FFFCC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字段名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892967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数据类型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AA4655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长度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FD1C24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D16222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529641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是否为空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FF2E24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默认值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3E0E3D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约束/说明</w:t>
            </w:r>
          </w:p>
        </w:tc>
      </w:tr>
      <w:tr w:rsidR="00892793" w14:paraId="72570DC3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9444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CE4D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SERIAL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38A1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32位自增整数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5252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EA3E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3C7B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2752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自增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61F2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2CDDFE5A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7DAF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category_id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8099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4300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4796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248F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tag_categories(id) ON DELETE CASCADE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6492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14F1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2CFE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按业务流程写入和读取。；UNIQUE(category_id, name)</w:t>
            </w:r>
          </w:p>
        </w:tc>
      </w:tr>
      <w:tr w:rsidR="00892793" w14:paraId="13CD0977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37E1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name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9F9F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6A9D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255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E200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F899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EC9B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D333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1C41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标签值，如 "瀑布", "爱因斯坦", "3"；UNIQUE(category_id, name)</w:t>
            </w:r>
          </w:p>
        </w:tc>
      </w:tr>
      <w:tr w:rsidR="00892793" w14:paraId="2BABEF82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BF0E2E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created_at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33DE5D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8A6C00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022518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F9E27E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16D481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8739AA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NOW()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600117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</w:tbl>
    <w:p w14:paraId="43174165" w14:textId="77777777" w:rsidR="00892793" w:rsidRDefault="006F5D1D">
      <w:pPr>
        <w:pStyle w:val="4"/>
      </w:pPr>
      <w:r>
        <w:rPr>
          <w:rFonts w:ascii="黑体" w:eastAsia="黑体" w:hAnsi="黑体"/>
          <w:sz w:val="24"/>
        </w:rPr>
        <w:t>3.6.4.6 图片标签关联表（image_tags）</w:t>
      </w:r>
    </w:p>
    <w:p w14:paraId="6E34A7B0" w14:textId="77777777" w:rsidR="00892793" w:rsidRDefault="006F5D1D">
      <w:pPr>
        <w:keepLines/>
        <w:spacing w:before="60" w:after="120" w:line="300" w:lineRule="auto"/>
        <w:ind w:firstLine="420"/>
        <w:jc w:val="center"/>
        <w:rPr>
          <w:rFonts w:hint="eastAsia"/>
        </w:rPr>
      </w:pPr>
      <w:r>
        <w:t>图片-标签关联表 - 多对多关系，记录每张图片的所有标签及置信度</w:t>
      </w:r>
    </w:p>
    <w:p w14:paraId="11ECC923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表3-6-8 image_tags 数据词典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 w:rsidR="00892793" w14:paraId="0C7A1DC1" w14:textId="77777777">
        <w:trPr>
          <w:tblHeader/>
          <w:jc w:val="center"/>
        </w:trPr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5120FA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字段名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0EEAE1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数据类型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F98918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长度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B13A93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C50177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7A14B0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是否为空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1C8561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默认值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D9B5E3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约束/说明</w:t>
            </w:r>
          </w:p>
        </w:tc>
      </w:tr>
      <w:tr w:rsidR="00892793" w14:paraId="1CD5C2A2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42A5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8178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SERIAL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C69E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32位自增整数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8333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18C7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66FA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5F29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自增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983E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70E93662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87D8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image_id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51C4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AC76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FAA2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08DA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images(id) ON DELETE CASCADE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77C4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6F77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FB9D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按业务流程写入和读取。；UNIQUE(image_id, tag_id)</w:t>
            </w:r>
          </w:p>
        </w:tc>
      </w:tr>
      <w:tr w:rsidR="00892793" w14:paraId="4C5BD0B2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8402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tag_id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2811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0516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F159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CE8E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tags(id) ON DELETE CASCADE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08B1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5A82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0F17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按业务流程写入和读取。；UNIQUE(image_id, tag_id)</w:t>
            </w:r>
          </w:p>
        </w:tc>
      </w:tr>
      <w:tr w:rsidR="00892793" w14:paraId="25BCC434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2298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confidence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043B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REAL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1856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单精度浮点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707A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C44B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5E8A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BB21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1.0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677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AI识别置信度 0.0~1.0</w:t>
            </w:r>
          </w:p>
        </w:tc>
      </w:tr>
      <w:tr w:rsidR="00892793" w14:paraId="23A04C72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FCA7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source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8282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A2F7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20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C08B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7A44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545E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7852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'AI'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C525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'AI' / 'MANUAL' 来源</w:t>
            </w:r>
          </w:p>
        </w:tc>
      </w:tr>
      <w:tr w:rsidR="00892793" w14:paraId="1351C5BC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7A16DA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created_at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6F8A15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B537D1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CF2FBC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0B1D71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195401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5C83E5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NOW()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E0C923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</w:tbl>
    <w:p w14:paraId="43ECEB80" w14:textId="77777777" w:rsidR="00892793" w:rsidRDefault="006F5D1D">
      <w:pPr>
        <w:pStyle w:val="4"/>
      </w:pPr>
      <w:r>
        <w:rPr>
          <w:rFonts w:ascii="黑体" w:eastAsia="黑体" w:hAnsi="黑体"/>
          <w:sz w:val="24"/>
        </w:rPr>
        <w:t>3.6.4.7 AI分析结果缓存表（ai_analysis_results）</w:t>
      </w:r>
    </w:p>
    <w:p w14:paraId="731378A5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AI分析结果缓存表 - 保存每张图片的完整AI分析结果（原始JSON+结构化数据）</w:t>
      </w:r>
    </w:p>
    <w:p w14:paraId="67A64EB7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表3-6-9 ai_analysis_results 数据词典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 w:rsidR="00892793" w14:paraId="61F67844" w14:textId="77777777">
        <w:trPr>
          <w:tblHeader/>
          <w:jc w:val="center"/>
        </w:trPr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D08486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字段名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1CE780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数据类型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8DE770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长度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9886DD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1EB343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73EEAA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是否为空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3BD369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默认值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E395C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约束/说明</w:t>
            </w:r>
          </w:p>
        </w:tc>
      </w:tr>
      <w:tr w:rsidR="00892793" w14:paraId="1DE9FC31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0BBA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B74D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SERIAL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E5C6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32位自增整数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AF43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8C3C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C115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24B8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自增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9B10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353935B4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CADA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image_id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FC9C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D6BE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2549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4EBF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images(id) ON DELETE CASCADE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E4AC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6EC5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6773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783BDF56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E0C5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raw_response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D1AA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58FC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8B36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783F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E2C6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AB34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B88C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AI原始返回JSON</w:t>
            </w:r>
          </w:p>
        </w:tc>
      </w:tr>
      <w:tr w:rsidR="00892793" w14:paraId="7D1FB3CD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3CF4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description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43D3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C95E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FD0F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FFB3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5D10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2295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95A0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AI生成的一句话自然语言描述</w:t>
            </w:r>
          </w:p>
        </w:tc>
      </w:tr>
      <w:tr w:rsidR="00892793" w14:paraId="74FA4286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1C9F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people_count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CEFC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86FB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30DC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3A77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D425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7254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ED40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识别到的人数</w:t>
            </w:r>
          </w:p>
        </w:tc>
      </w:tr>
      <w:tr w:rsidR="00892793" w14:paraId="6A1DF6C0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7114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analyzed_at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EC1B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A32B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7866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9F3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7E89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3642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NOW()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681C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67568B7D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A9011F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model_used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40E385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094A5B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100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1A55EB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02EEC5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32DB46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B6F85F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07298A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使用的模型名称</w:t>
            </w:r>
          </w:p>
        </w:tc>
      </w:tr>
    </w:tbl>
    <w:p w14:paraId="7226A89B" w14:textId="77777777" w:rsidR="00892793" w:rsidRDefault="006F5D1D">
      <w:pPr>
        <w:pStyle w:val="4"/>
      </w:pPr>
      <w:r>
        <w:rPr>
          <w:rFonts w:ascii="黑体" w:eastAsia="黑体" w:hAnsi="黑体"/>
          <w:sz w:val="24"/>
        </w:rPr>
        <w:t>3.6.4.8 应用设置表（app_settings）</w:t>
      </w:r>
    </w:p>
    <w:p w14:paraId="501F3240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应用设置表 - 键值对存储扫描目录、显示偏好等非敏感配置</w:t>
      </w:r>
    </w:p>
    <w:p w14:paraId="736CFFB9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表3-6-10 app_settings 数据词典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 w:rsidR="00892793" w14:paraId="112A0F13" w14:textId="77777777">
        <w:trPr>
          <w:tblHeader/>
          <w:jc w:val="center"/>
        </w:trPr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7D7A97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字段名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78D7A3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数据类型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995B7F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长度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FBE61F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5C1B45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32F9B5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是否为空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466FB2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默认值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DBDB08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约束/说明</w:t>
            </w:r>
          </w:p>
        </w:tc>
      </w:tr>
      <w:tr w:rsidR="00892793" w14:paraId="40839326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1123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key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37D7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07F9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100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BA36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7FD8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5375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82F7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29B1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7FFF10BD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0E69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value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AAA7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9490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3702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3580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3AFD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CF17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93F5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634C6A8C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7322EB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updated_at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B36759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34A501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4EE5BB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741568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0A0FA6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AB2B28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NOW()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476F97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</w:tbl>
    <w:p w14:paraId="379B49E7" w14:textId="77777777" w:rsidR="00892793" w:rsidRDefault="006F5D1D">
      <w:pPr>
        <w:pStyle w:val="4"/>
      </w:pPr>
      <w:r>
        <w:rPr>
          <w:rFonts w:ascii="黑体" w:eastAsia="黑体" w:hAnsi="黑体"/>
          <w:sz w:val="24"/>
        </w:rPr>
        <w:lastRenderedPageBreak/>
        <w:t>3.6.4.9 搜索历史表（search_history）</w:t>
      </w:r>
    </w:p>
    <w:p w14:paraId="5B6EF9C2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搜索历史表 - 记录用户的搜索查询，支持关键词和AI-SQL两种模式</w:t>
      </w:r>
    </w:p>
    <w:p w14:paraId="74EC485B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表3-6-11 search_history 数据词典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 w:rsidR="00892793" w14:paraId="3EE0FC63" w14:textId="77777777">
        <w:trPr>
          <w:tblHeader/>
          <w:jc w:val="center"/>
        </w:trPr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B70755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字段名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451AF9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数据类型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CC9334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长度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DC1105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29BF85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493510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是否为空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297C26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默认值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309828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约束/说明</w:t>
            </w:r>
          </w:p>
        </w:tc>
      </w:tr>
      <w:tr w:rsidR="00892793" w14:paraId="4463CFDA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F342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0ECB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SERIAL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566C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32位自增整数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461F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E343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7094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B27E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自增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6BD9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3A98AA9B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9A60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query_text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421F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86B2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4AB1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5447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137C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62C0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4EF9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用户原始输入</w:t>
            </w:r>
          </w:p>
        </w:tc>
      </w:tr>
      <w:tr w:rsidR="00892793" w14:paraId="276A621A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5D6F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search_mode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4E00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44B8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20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18C9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AAEC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FFE2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613A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CE6A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'KEYWORD' / 'AI_SQL'</w:t>
            </w:r>
          </w:p>
        </w:tc>
      </w:tr>
      <w:tr w:rsidR="00892793" w14:paraId="799227B5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23E7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generated_sql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3057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6775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CD97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E643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6A91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1591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334E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AI生成的SQL（仅AI模式）</w:t>
            </w:r>
          </w:p>
        </w:tc>
      </w:tr>
      <w:tr w:rsidR="00892793" w14:paraId="0F9238A1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A531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result_count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3BC9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65E6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0205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630D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C12D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B126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CD20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结果数量</w:t>
            </w:r>
          </w:p>
        </w:tc>
      </w:tr>
      <w:tr w:rsidR="00892793" w14:paraId="1A097B13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793230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searched_at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2B463C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D6533E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E84A72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20DE15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98A431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83C684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NOW()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07A2C7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</w:tbl>
    <w:p w14:paraId="27A0BFE0" w14:textId="77777777" w:rsidR="00892793" w:rsidRDefault="006F5D1D">
      <w:pPr>
        <w:pStyle w:val="4"/>
      </w:pPr>
      <w:r>
        <w:rPr>
          <w:rFonts w:ascii="黑体" w:eastAsia="黑体" w:hAnsi="黑体"/>
          <w:sz w:val="24"/>
        </w:rPr>
        <w:t>3.6.4.10 图片版本历史表（image_versions）</w:t>
      </w:r>
    </w:p>
    <w:p w14:paraId="5CEDAEBE" w14:textId="77777777" w:rsidR="00892793" w:rsidRDefault="006F5D1D">
      <w:pPr>
        <w:keepLines/>
        <w:spacing w:before="60" w:after="120" w:line="300" w:lineRule="auto"/>
        <w:ind w:firstLine="420"/>
        <w:jc w:val="center"/>
        <w:rPr>
          <w:rFonts w:hint="eastAsia"/>
        </w:rPr>
      </w:pPr>
      <w:r>
        <w:t>图片版本历史表 - 保存每次编辑产生的新版本，支持时间轴浏览和快照恢复</w:t>
      </w:r>
    </w:p>
    <w:p w14:paraId="4BE6A8BD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表3-6-12 image_versions 数据词典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34"/>
        <w:gridCol w:w="1822"/>
        <w:gridCol w:w="1777"/>
        <w:gridCol w:w="1777"/>
        <w:gridCol w:w="1828"/>
        <w:gridCol w:w="1777"/>
        <w:gridCol w:w="1794"/>
        <w:gridCol w:w="3141"/>
      </w:tblGrid>
      <w:tr w:rsidR="00892793" w14:paraId="30AE35DC" w14:textId="77777777">
        <w:trPr>
          <w:tblHeader/>
          <w:jc w:val="center"/>
        </w:trPr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5559BF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字段名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04D56F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数据类型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20EA58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长度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6F0739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1907D3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F209AB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是否为空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0DD5D3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默认值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74DD9E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约束/说明</w:t>
            </w:r>
          </w:p>
        </w:tc>
      </w:tr>
      <w:tr w:rsidR="00892793" w14:paraId="2C3ABA5A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50DD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FDD0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SERIAL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FF23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32位自增整数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B440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D8E8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247B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5C31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自增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A4F8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316A2FD9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BD84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image_id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4F48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4FB7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FCEB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9E4B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images(id) ON DELETE CASCADE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8676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4686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562B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按业务流程写入和读取。；UNIQUE(image_id, version_num)</w:t>
            </w:r>
          </w:p>
        </w:tc>
      </w:tr>
      <w:tr w:rsidR="00892793" w14:paraId="3E25B794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A786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version_num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A598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9031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8064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5E73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370B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7CB9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1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B032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版本号；UNIQUE(image_id, version_num)</w:t>
            </w:r>
          </w:p>
        </w:tc>
      </w:tr>
      <w:tr w:rsidR="00892793" w14:paraId="3BD0CCEF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087A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file_path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FDD5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A3E4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2DE3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3A9F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C356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8C37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FE5D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该版本文件的磁盘路径</w:t>
            </w:r>
          </w:p>
        </w:tc>
      </w:tr>
      <w:tr w:rsidR="00892793" w14:paraId="5A3A67B8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2BB4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file_size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74D1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BIGINT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52AF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64位整数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E4E1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7056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6FE9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2778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002D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6B97D8F4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9E7B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width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B4A9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89CE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7356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8D6A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0D3B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7BD2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10DB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0D7B1628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B00A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height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5C66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8A02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3D57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25C3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8F6E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51A5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F6ED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13A163B1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DA1E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thumbnail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9A6B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BYTEA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D750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二进制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E558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3A4F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C3C7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7BB6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D3E0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该版本的缩略图</w:t>
            </w:r>
          </w:p>
        </w:tc>
      </w:tr>
      <w:tr w:rsidR="00892793" w14:paraId="2067C962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A4C4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edit_type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D048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291F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50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7A1E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AF29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92BE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5F45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C7D8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'ORIGINAL'/'CROP'/'ANNOTATE'/'DRAW'/'RESTORE'</w:t>
            </w:r>
          </w:p>
        </w:tc>
      </w:tr>
      <w:tr w:rsidR="00892793" w14:paraId="717AA25B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5707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description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88A7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45C5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6FAB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C8C5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1450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2838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B8A6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编辑描述</w:t>
            </w:r>
          </w:p>
        </w:tc>
      </w:tr>
      <w:tr w:rsidR="00892793" w14:paraId="692844D3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37BC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created_at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FC7A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BF78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42BB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F043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1BD4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6F39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NOW()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C759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4A946063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8E52F3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is_current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B502AC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BOOLEAN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D8665D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布尔值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7FED15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5B29CD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038164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2BBC61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FALSE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8AC06F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是否是当前版本</w:t>
            </w:r>
          </w:p>
        </w:tc>
      </w:tr>
    </w:tbl>
    <w:p w14:paraId="6AE42AFB" w14:textId="77777777" w:rsidR="00892793" w:rsidRDefault="006F5D1D">
      <w:pPr>
        <w:pStyle w:val="4"/>
      </w:pPr>
      <w:r>
        <w:rPr>
          <w:rFonts w:ascii="黑体" w:eastAsia="黑体" w:hAnsi="黑体"/>
          <w:sz w:val="24"/>
        </w:rPr>
        <w:t>3.6.4.11 编辑操作记录表（image_edit_operations）</w:t>
      </w:r>
    </w:p>
    <w:p w14:paraId="4E51D498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编辑操作记录表 - 记录每个版本中的具体编辑操作（JSON参数）</w:t>
      </w:r>
    </w:p>
    <w:p w14:paraId="6080F386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表3-6-13 image_edit_operations 数据词典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65"/>
        <w:gridCol w:w="1755"/>
        <w:gridCol w:w="1701"/>
        <w:gridCol w:w="1685"/>
        <w:gridCol w:w="1851"/>
        <w:gridCol w:w="1685"/>
        <w:gridCol w:w="1712"/>
        <w:gridCol w:w="3596"/>
      </w:tblGrid>
      <w:tr w:rsidR="00892793" w14:paraId="23F6115B" w14:textId="77777777">
        <w:trPr>
          <w:tblHeader/>
          <w:jc w:val="center"/>
        </w:trPr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455BD5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字段名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84D583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数据类型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A3E3D3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长度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0BFAE9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499AC8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67B759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是否为空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95A88C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默认值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13D33B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约束/说明</w:t>
            </w:r>
          </w:p>
        </w:tc>
      </w:tr>
      <w:tr w:rsidR="00892793" w14:paraId="56C4D689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49F0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5EC7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SERIAL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E027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32位自增整数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14DF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8180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E999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6EF8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自增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0C8D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1DAAD739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7331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version_id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FD3B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A15E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82E5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179CF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image_versions(id) ON DELETE CASCADE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ED31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57EE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85A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7143E514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F55B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operation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8F7B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33EC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50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D484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A33F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86DB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5B70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AA40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'CROP','DRAW_LINE','ADD_TEXT','ADD_ARROW','ADD_RECT'</w:t>
            </w:r>
          </w:p>
        </w:tc>
      </w:tr>
      <w:tr w:rsidR="00892793" w14:paraId="7737C52C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81B1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parameters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5024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JSONB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50FF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JSON文档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377F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D04E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2268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BDDC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72C9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操作参数JSON</w:t>
            </w:r>
          </w:p>
        </w:tc>
      </w:tr>
      <w:tr w:rsidR="00892793" w14:paraId="2780169F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41B1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op_order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0808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E6FF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B0D4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A65B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D0B6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B33C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F20F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操作顺序</w:t>
            </w:r>
          </w:p>
        </w:tc>
      </w:tr>
      <w:tr w:rsidR="00892793" w14:paraId="5C947FC6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7F08D6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created_at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26D98B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18948E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ABF83C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02EBD9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C2CE77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1B9436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NOW()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B5BD20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</w:tbl>
    <w:p w14:paraId="4E0B4F98" w14:textId="77777777" w:rsidR="00892793" w:rsidRDefault="006F5D1D">
      <w:pPr>
        <w:pStyle w:val="4"/>
      </w:pPr>
      <w:r>
        <w:rPr>
          <w:rFonts w:ascii="黑体" w:eastAsia="黑体" w:hAnsi="黑体"/>
          <w:sz w:val="24"/>
        </w:rPr>
        <w:t>3.6.4.12 云服务配置表（cloud_sources）</w:t>
      </w:r>
    </w:p>
    <w:p w14:paraId="22F953FC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云服务配置表 - 存储WebDAV/百度网盘等云端存储的连接配置</w:t>
      </w:r>
    </w:p>
    <w:p w14:paraId="219E428F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lastRenderedPageBreak/>
        <w:t>表3-6-14 cloud_sources 数据词典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71"/>
      </w:tblGrid>
      <w:tr w:rsidR="00892793" w14:paraId="70EC8AA4" w14:textId="77777777">
        <w:trPr>
          <w:tblHeader/>
          <w:jc w:val="center"/>
        </w:trPr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217B54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字段名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29135C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数据类型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7C847B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长度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97320A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0B867D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D75177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是否为空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01156E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默认值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44046E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约束/说明</w:t>
            </w:r>
          </w:p>
        </w:tc>
      </w:tr>
      <w:tr w:rsidR="00892793" w14:paraId="0D66360B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FB26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C314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SERIAL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C119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32位自增整数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C32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DF3C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E0B1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D07B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自增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DC97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7EAF3F7D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401D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name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65CC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244C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100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5D4F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7206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2FD1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5186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508C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如 "我的百度网盘", "NAS"</w:t>
            </w:r>
          </w:p>
        </w:tc>
      </w:tr>
      <w:tr w:rsidR="00892793" w14:paraId="4C34A35B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3A64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type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DF19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A0FD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50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F5B3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C17B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6982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8E84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5297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'WEBDAV' / 'BAIDU_PAN' / 'ONEDRIVE'</w:t>
            </w:r>
          </w:p>
        </w:tc>
      </w:tr>
      <w:tr w:rsidR="00892793" w14:paraId="59933EE2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BADD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config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87AB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JSONB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8195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JSON文档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00EA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F929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73D8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FC43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6AAC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连接配置 {"url":"...","token":"..."}</w:t>
            </w:r>
          </w:p>
        </w:tc>
      </w:tr>
      <w:tr w:rsidR="00892793" w14:paraId="6DA11997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037B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enabled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682F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BOOLEAN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AC72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布尔值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7C3F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6400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2860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CE40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TRUE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4DBC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0A700683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85FB90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created_at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B4B2A0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D97FD2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AD7740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68BB0A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804A44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51FE93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NOW()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442317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</w:tbl>
    <w:p w14:paraId="4F6C29D0" w14:textId="77777777" w:rsidR="00892793" w:rsidRDefault="006F5D1D">
      <w:pPr>
        <w:pStyle w:val="4"/>
      </w:pPr>
      <w:r>
        <w:rPr>
          <w:rFonts w:ascii="黑体" w:eastAsia="黑体" w:hAnsi="黑体"/>
          <w:sz w:val="24"/>
        </w:rPr>
        <w:t>3.6.4.13 云端图片缓存表（cloud_images）</w:t>
      </w:r>
    </w:p>
    <w:p w14:paraId="038CDD71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云端图片缓存表 - 缓存云端图片的元信息和缩略图，避免重复拉取</w:t>
      </w:r>
    </w:p>
    <w:p w14:paraId="7027B499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表3-6-15 cloud_images 数据词典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 w:rsidR="00892793" w14:paraId="283DC2B9" w14:textId="77777777">
        <w:trPr>
          <w:tblHeader/>
          <w:jc w:val="center"/>
        </w:trPr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E17F97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字段名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8CA13A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数据类型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B61148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长度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65D92F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主键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EDB638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外键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186C19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是否为空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9BD552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默认值</w:t>
            </w:r>
          </w:p>
        </w:tc>
        <w:tc>
          <w:tcPr>
            <w:tcW w:w="194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F78CC2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约束/说明</w:t>
            </w:r>
          </w:p>
        </w:tc>
      </w:tr>
      <w:tr w:rsidR="00892793" w14:paraId="3B885474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40E0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AB55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SERIAL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C07E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32位自增整数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6EF9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3790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712D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A30A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自增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91DC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53BC9C00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CB4F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source_id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744D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INTEGER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9CA1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32位整数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AE59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5D4A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cloud_sources(id) ON DELETE CASCADE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BD08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AA36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C802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按业务流程写入和读取。；UNIQUE(source_id, remote_path)</w:t>
            </w:r>
          </w:p>
        </w:tc>
      </w:tr>
      <w:tr w:rsidR="00892793" w14:paraId="2C3EC5AE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98B6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remote_path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5113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1F99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0FFC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2558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8181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255A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D7D5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云端路径；UNIQUE(source_id, remote_path)</w:t>
            </w:r>
          </w:p>
        </w:tc>
      </w:tr>
      <w:tr w:rsidR="00892793" w14:paraId="649A71B5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271D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file_name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5FF7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VARCHAR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6B1F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255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6A8A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1BB0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1E97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765B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5AFE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0B9F2091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9148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file_size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56ED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BIGINT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9E1E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64位整数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B624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6536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B4C5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BC9D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A439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  <w:tr w:rsidR="00892793" w14:paraId="19EDEB08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11D2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thumbnail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7A5F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BYTEA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72EC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二进制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A62A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7A31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998E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AC78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667E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云端缩略图缓存</w:t>
            </w:r>
          </w:p>
        </w:tc>
      </w:tr>
      <w:tr w:rsidR="00892793" w14:paraId="08805E2E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E560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local_cache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6B59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TEXT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0348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不定长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CB38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025A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02DF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是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0111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D116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本地缓存路径（如已下载）</w:t>
            </w:r>
          </w:p>
        </w:tc>
      </w:tr>
      <w:tr w:rsidR="00892793" w14:paraId="2BDFC00A" w14:textId="77777777">
        <w:trPr>
          <w:jc w:val="center"/>
        </w:trPr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FA9B71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synced_at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CE0F56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TIMESTAMP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D3304F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日期时间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951AF6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DC3B79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866474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否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6C8AC6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NOW()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B8AEE2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3"/>
              </w:rPr>
              <w:t>按业务流程写入和读取。</w:t>
            </w:r>
          </w:p>
        </w:tc>
      </w:tr>
    </w:tbl>
    <w:p w14:paraId="3E483F0D" w14:textId="77777777" w:rsidR="00892793" w:rsidRDefault="006F5D1D">
      <w:pPr>
        <w:pStyle w:val="31"/>
      </w:pPr>
      <w:r>
        <w:rPr>
          <w:rFonts w:ascii="黑体" w:eastAsia="黑体" w:hAnsi="黑体"/>
          <w:sz w:val="28"/>
        </w:rPr>
        <w:t>3.6.5 视图、索引、触发器和存储过程</w:t>
      </w:r>
    </w:p>
    <w:p w14:paraId="74A7BE18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t>数据设计不仅包含基础表，也包含围绕查询性能、一致性维护和业务事务设计的数据库对象。以下对象均来自当前建库脚本，能够对应主文档中的搜索、目录统计、操作日志和批量重命名等设计内容。</w:t>
      </w:r>
    </w:p>
    <w:p w14:paraId="41270075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表3-6-16 视图导出清单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767"/>
        <w:gridCol w:w="7767"/>
      </w:tblGrid>
      <w:tr w:rsidR="00892793" w14:paraId="1220F0C1" w14:textId="77777777">
        <w:trPr>
          <w:tblHeader/>
          <w:jc w:val="center"/>
        </w:trPr>
        <w:tc>
          <w:tcPr>
            <w:tcW w:w="7767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2349FE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视图名</w:t>
            </w:r>
          </w:p>
        </w:tc>
        <w:tc>
          <w:tcPr>
            <w:tcW w:w="7767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7E6F3B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设计说明</w:t>
            </w:r>
          </w:p>
        </w:tc>
      </w:tr>
      <w:tr w:rsidR="00892793" w14:paraId="0A61CB47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0C8D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v_active_images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5F12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活跃图片视图 - 排除逻辑删除记录，关联目录名称和路径</w:t>
            </w:r>
          </w:p>
        </w:tc>
      </w:tr>
      <w:tr w:rsidR="00892793" w14:paraId="27FD8238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00F4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v_directory_stats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7D2C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目录统计视图 - 汇总每个目录的活跃图片数量和总大小（字节）</w:t>
            </w:r>
          </w:p>
        </w:tc>
      </w:tr>
      <w:tr w:rsidR="00892793" w14:paraId="0E4AF097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9701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v_image_search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E02B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全文搜索视图 - 聚合图片元数据、AI描述和所有标签，支持关键词/NL2SQL搜索</w:t>
            </w:r>
          </w:p>
        </w:tc>
      </w:tr>
      <w:tr w:rsidR="00892793" w14:paraId="1CE082B3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BFC769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v_tag_stats</w:t>
            </w:r>
          </w:p>
        </w:tc>
        <w:tc>
          <w:tcPr>
            <w:tcW w:w="776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F5F7A3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标签统计视图 - 显示每个标签的使用次数，便于热门标签展示</w:t>
            </w:r>
          </w:p>
        </w:tc>
      </w:tr>
    </w:tbl>
    <w:p w14:paraId="65B9B2D8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表3-6-17 索引导出清单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767"/>
        <w:gridCol w:w="7767"/>
      </w:tblGrid>
      <w:tr w:rsidR="00892793" w14:paraId="7875533F" w14:textId="77777777">
        <w:trPr>
          <w:tblHeader/>
          <w:jc w:val="center"/>
        </w:trPr>
        <w:tc>
          <w:tcPr>
            <w:tcW w:w="7767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049601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索引名</w:t>
            </w:r>
          </w:p>
        </w:tc>
        <w:tc>
          <w:tcPr>
            <w:tcW w:w="7767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9F85F8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索引对象</w:t>
            </w:r>
          </w:p>
        </w:tc>
      </w:tr>
      <w:tr w:rsidR="00892793" w14:paraId="095E8906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7813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idx_images_directory_id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5C39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images (directory_id)</w:t>
            </w:r>
          </w:p>
        </w:tc>
      </w:tr>
      <w:tr w:rsidR="00892793" w14:paraId="22229E93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B71F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idx_images_file_name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0C35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images (file_name)</w:t>
            </w:r>
          </w:p>
        </w:tc>
      </w:tr>
      <w:tr w:rsidR="00892793" w14:paraId="5B956465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A293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idx_images_active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B3B0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images (directory_id) WHERE is_deleted = FALSE</w:t>
            </w:r>
          </w:p>
        </w:tc>
      </w:tr>
      <w:tr w:rsidR="00892793" w14:paraId="13C6A3EC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96E8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idx_images_hash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10F5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images (file_hash) WHERE file_hash IS NOT NULL</w:t>
            </w:r>
          </w:p>
        </w:tc>
      </w:tr>
      <w:tr w:rsidR="00892793" w14:paraId="050E5762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B5F7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idx_images_ai_pending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9293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images (ai_processed) WHERE ai_processed = FALSE AND is_deleted = FALSE</w:t>
            </w:r>
          </w:p>
        </w:tc>
      </w:tr>
      <w:tr w:rsidR="00892793" w14:paraId="5A24E5E2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AF39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lastRenderedPageBreak/>
              <w:t>idx_directories_parent_id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FA90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directories (parent_id)</w:t>
            </w:r>
          </w:p>
        </w:tc>
      </w:tr>
      <w:tr w:rsidR="00892793" w14:paraId="2C81B083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3F5A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idx_directories_path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4E13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directories (dir_path)</w:t>
            </w:r>
          </w:p>
        </w:tc>
      </w:tr>
      <w:tr w:rsidR="00892793" w14:paraId="62120636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D52C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idx_operation_logs_image_id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D772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operation_logs (image_id)</w:t>
            </w:r>
          </w:p>
        </w:tc>
      </w:tr>
      <w:tr w:rsidR="00892793" w14:paraId="4415359F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5320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idx_operation_logs_time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D7D1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operation_logs (operated_at)</w:t>
            </w:r>
          </w:p>
        </w:tc>
      </w:tr>
      <w:tr w:rsidR="00892793" w14:paraId="1D4AD132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6F32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idx_tags_name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BB3B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tags (name)</w:t>
            </w:r>
          </w:p>
        </w:tc>
      </w:tr>
      <w:tr w:rsidR="00892793" w14:paraId="34463312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830D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idx_tags_category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6CBD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tags (category_id)</w:t>
            </w:r>
          </w:p>
        </w:tc>
      </w:tr>
      <w:tr w:rsidR="00892793" w14:paraId="192A451A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2161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idx_image_tags_image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5BD42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image_tags (image_id)</w:t>
            </w:r>
          </w:p>
        </w:tc>
      </w:tr>
      <w:tr w:rsidR="00892793" w14:paraId="32728A70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9ABC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idx_image_tags_tag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0712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image_tags (tag_id)</w:t>
            </w:r>
          </w:p>
        </w:tc>
      </w:tr>
      <w:tr w:rsidR="00892793" w14:paraId="309C1D27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5C24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idx_ai_results_image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B049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ai_analysis_results (image_id)</w:t>
            </w:r>
          </w:p>
        </w:tc>
      </w:tr>
      <w:tr w:rsidR="00892793" w14:paraId="1B829CD6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7243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idx_versions_image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5B4B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image_versions (image_id)</w:t>
            </w:r>
          </w:p>
        </w:tc>
      </w:tr>
      <w:tr w:rsidR="00892793" w14:paraId="5CB83AC7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774B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idx_versions_current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65CF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image_versions (image_id) WHERE is_current = TRUE</w:t>
            </w:r>
          </w:p>
        </w:tc>
      </w:tr>
      <w:tr w:rsidR="00892793" w14:paraId="53477EA7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3CB1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idx_cloud_images_source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339A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cloud_images (source_id)</w:t>
            </w:r>
          </w:p>
        </w:tc>
      </w:tr>
      <w:tr w:rsidR="00892793" w14:paraId="479B294C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2B55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idx_tags_name_trgm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3C14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tags USING GIN (name gin_trgm_ops)</w:t>
            </w:r>
          </w:p>
        </w:tc>
      </w:tr>
      <w:tr w:rsidR="00892793" w14:paraId="181B52D6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68C144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idx_ai_desc_trgm</w:t>
            </w:r>
          </w:p>
        </w:tc>
        <w:tc>
          <w:tcPr>
            <w:tcW w:w="776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6F31FE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ai_analysis_results USING GIN (description gin_trgm_ops)</w:t>
            </w:r>
          </w:p>
        </w:tc>
      </w:tr>
    </w:tbl>
    <w:p w14:paraId="2A395109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表3-6-18 触发器导出清单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78"/>
        <w:gridCol w:w="5178"/>
        <w:gridCol w:w="5178"/>
      </w:tblGrid>
      <w:tr w:rsidR="00892793" w14:paraId="5A3B6F70" w14:textId="77777777">
        <w:trPr>
          <w:tblHeader/>
          <w:jc w:val="center"/>
        </w:trPr>
        <w:tc>
          <w:tcPr>
            <w:tcW w:w="517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00EE84E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触发器名</w:t>
            </w:r>
          </w:p>
        </w:tc>
        <w:tc>
          <w:tcPr>
            <w:tcW w:w="517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6F2B80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触发时机</w:t>
            </w:r>
          </w:p>
        </w:tc>
        <w:tc>
          <w:tcPr>
            <w:tcW w:w="517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88AA72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调用函数</w:t>
            </w:r>
          </w:p>
        </w:tc>
      </w:tr>
      <w:tr w:rsidR="00892793" w14:paraId="5D06001A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F079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trg_image_after_insert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2CE8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AFTER INSERT ON images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AAE8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fn_log_image_insert</w:t>
            </w:r>
          </w:p>
        </w:tc>
      </w:tr>
      <w:tr w:rsidR="00892793" w14:paraId="40D0C4F3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ED2D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trg_image_before_update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B636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BEFORE UPDATE ON images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297A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fn_log_image_update</w:t>
            </w:r>
          </w:p>
        </w:tc>
      </w:tr>
      <w:tr w:rsidR="00892793" w14:paraId="2A98B253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06B9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trg_image_after_delete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CDE2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AFTER DELETE ON images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3EEA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fn_log_image_delete</w:t>
            </w:r>
          </w:p>
        </w:tc>
      </w:tr>
      <w:tr w:rsidR="00892793" w14:paraId="3EBDCBE9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DF2A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trg_tag_after_insert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26B4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AFTER INSERT ON image_tags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A334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fn_log_tag_change</w:t>
            </w:r>
          </w:p>
        </w:tc>
      </w:tr>
      <w:tr w:rsidR="00892793" w14:paraId="48F66AB3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2448E6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trg_tag_after_delete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B18AAD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AFTER DELETE ON image_tags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C5EB94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fn_log_tag_change</w:t>
            </w:r>
          </w:p>
        </w:tc>
      </w:tr>
    </w:tbl>
    <w:p w14:paraId="67911BA9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表3-6-19 存储过程导出清单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767"/>
        <w:gridCol w:w="7767"/>
      </w:tblGrid>
      <w:tr w:rsidR="00892793" w14:paraId="218F66E0" w14:textId="77777777">
        <w:trPr>
          <w:tblHeader/>
          <w:jc w:val="center"/>
        </w:trPr>
        <w:tc>
          <w:tcPr>
            <w:tcW w:w="7767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3E6861B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存储过程</w:t>
            </w:r>
          </w:p>
        </w:tc>
        <w:tc>
          <w:tcPr>
            <w:tcW w:w="7767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DB3B0B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设计说明</w:t>
            </w:r>
          </w:p>
        </w:tc>
      </w:tr>
      <w:tr w:rsidR="00892793" w14:paraId="4570C87C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A65B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sp_monthly_report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DA647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存储过程 - 生成按月统计的操作报表（每日各类操作次数）</w:t>
            </w:r>
          </w:p>
        </w:tc>
      </w:tr>
      <w:tr w:rsidR="00892793" w14:paraId="34789D40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81CF5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sp_directory_report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A9A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存储过程 - 递归统计目录及子目录的图片总数、总大小、子目录数</w:t>
            </w:r>
          </w:p>
        </w:tc>
      </w:tr>
      <w:tr w:rsidR="00892793" w14:paraId="4B0D0494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5667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sp_batch_rename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877E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存储过程 - 批量重命名图片，在单个事务中执行，保证全部成功或全部回滚</w:t>
            </w:r>
          </w:p>
        </w:tc>
      </w:tr>
      <w:tr w:rsidR="00892793" w14:paraId="388066D0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580E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sp_restore_version</w:t>
            </w:r>
          </w:p>
        </w:tc>
        <w:tc>
          <w:tcPr>
            <w:tcW w:w="77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FD1C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存储过程 - 恢复图片到指定历史版本（快照恢复），更新images表和版本标记</w:t>
            </w:r>
          </w:p>
        </w:tc>
      </w:tr>
      <w:tr w:rsidR="00892793" w14:paraId="4C9BC5DC" w14:textId="77777777">
        <w:trPr>
          <w:jc w:val="center"/>
        </w:trPr>
        <w:tc>
          <w:tcPr>
            <w:tcW w:w="776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0F4FC0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sp_batch_insert_tags</w:t>
            </w:r>
          </w:p>
        </w:tc>
        <w:tc>
          <w:tcPr>
            <w:tcW w:w="776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175507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存储过程 - 为一张图片批量插入AI分析标签（自动创建不存在的标签）</w:t>
            </w:r>
          </w:p>
        </w:tc>
      </w:tr>
    </w:tbl>
    <w:p w14:paraId="44DF048D" w14:textId="77777777" w:rsidR="00892793" w:rsidRDefault="006F5D1D">
      <w:pPr>
        <w:pStyle w:val="31"/>
      </w:pPr>
      <w:r>
        <w:rPr>
          <w:rFonts w:ascii="黑体" w:eastAsia="黑体" w:hAnsi="黑体"/>
          <w:sz w:val="28"/>
        </w:rPr>
        <w:t>3.6.6 与实验3设计要求的对应关系</w:t>
      </w:r>
    </w:p>
    <w:p w14:paraId="1B74E4CE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表3-6-20 数据设计与实验3要求对应表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78"/>
        <w:gridCol w:w="5178"/>
        <w:gridCol w:w="5178"/>
      </w:tblGrid>
      <w:tr w:rsidR="00892793" w14:paraId="3719C1A4" w14:textId="77777777">
        <w:trPr>
          <w:tblHeader/>
          <w:jc w:val="center"/>
        </w:trPr>
        <w:tc>
          <w:tcPr>
            <w:tcW w:w="517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ABE6D1D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实验3设计点</w:t>
            </w:r>
          </w:p>
        </w:tc>
        <w:tc>
          <w:tcPr>
            <w:tcW w:w="517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66CCDD9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数据库落实方式</w:t>
            </w:r>
          </w:p>
        </w:tc>
        <w:tc>
          <w:tcPr>
            <w:tcW w:w="517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721CF48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本文位置</w:t>
            </w:r>
          </w:p>
        </w:tc>
      </w:tr>
      <w:tr w:rsidR="00892793" w14:paraId="683DA9B7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68B2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体系结构设计中的持久化层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5BB4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数据表按目录、图片、标签、版本、日志、设置等对象拆分，与DAO层职责一致。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D5CCC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3.6.2、3.6.4</w:t>
            </w:r>
          </w:p>
        </w:tc>
      </w:tr>
      <w:tr w:rsidR="00892793" w14:paraId="62ED4E7D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4C6B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用例设计中的批量重命名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94B20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images.modified_at、operation_logs、sp_batch_rename 和触发器共同支撑事务、日志和可追溯性。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3FE3E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3.6.4.2、3.6.4.3、3.6.5</w:t>
            </w:r>
          </w:p>
        </w:tc>
      </w:tr>
      <w:tr w:rsidR="00892793" w14:paraId="7A5A9A5B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8F39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AI标签扫描与智能搜索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4D99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tag_categories、tags、image_tags、ai_analysis_results、v_image_search 和GIN索引共同支撑AI标签和自然语言搜索。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B6BFC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3.6.4.4至3.6.4.7、3.6.5</w:t>
            </w:r>
          </w:p>
        </w:tc>
      </w:tr>
      <w:tr w:rsidR="00892793" w14:paraId="3F02F9AE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07FFC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类设计中的Image/Directory/Tag等模型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AA1D1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模型对象可直接映射到 directories、images、tags、image_tags、image_versions 等表。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E9C68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3.6.4</w:t>
            </w:r>
          </w:p>
        </w:tc>
      </w:tr>
      <w:tr w:rsidR="00892793" w14:paraId="42BDBA5A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0314F04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部署设计中的PostgreSQL数据库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EB13F3F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本设计明确数据库对象、初始化脚本和表关系，满足桌面应用本地数据库部署要求。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0D411DA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3.6.2、3.6.3、3.6.5</w:t>
            </w:r>
          </w:p>
        </w:tc>
      </w:tr>
    </w:tbl>
    <w:p w14:paraId="6E7A8448" w14:textId="77777777" w:rsidR="00892793" w:rsidRDefault="006F5D1D">
      <w:pPr>
        <w:spacing w:after="60" w:line="300" w:lineRule="auto"/>
        <w:ind w:firstLine="420"/>
        <w:rPr>
          <w:rFonts w:hint="eastAsia"/>
        </w:rPr>
      </w:pPr>
      <w:r>
        <w:lastRenderedPageBreak/>
        <w:t>融合后，实验3的数据设计从摘要说明扩展为可追踪的数据库设计说明。提交时，本文档、图12 Visio源文件、各UML图源文件和编码测试阶段项目计划共同构成实验3交付内容。</w:t>
      </w:r>
    </w:p>
    <w:p w14:paraId="6D31A900" w14:textId="77777777" w:rsidR="00892793" w:rsidRDefault="006F5D1D">
      <w:pPr>
        <w:pStyle w:val="31"/>
      </w:pPr>
      <w:r>
        <w:rPr>
          <w:rFonts w:ascii="黑体" w:eastAsia="黑体" w:hAnsi="黑体"/>
          <w:sz w:val="28"/>
        </w:rPr>
        <w:t>3.6.7 数据设计交付清单</w:t>
      </w:r>
    </w:p>
    <w:p w14:paraId="2F06F308" w14:textId="77777777" w:rsidR="00892793" w:rsidRDefault="006F5D1D">
      <w:pPr>
        <w:keepNext/>
        <w:keepLines/>
        <w:spacing w:before="80" w:after="80"/>
        <w:jc w:val="center"/>
        <w:rPr>
          <w:rFonts w:hint="eastAsia"/>
        </w:rPr>
      </w:pPr>
      <w:r>
        <w:rPr>
          <w:color w:val="000000"/>
          <w:sz w:val="19"/>
        </w:rPr>
        <w:t>表3-6-21 数据设计交付清单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78"/>
        <w:gridCol w:w="5178"/>
        <w:gridCol w:w="5178"/>
      </w:tblGrid>
      <w:tr w:rsidR="00892793" w14:paraId="76D701F0" w14:textId="77777777">
        <w:trPr>
          <w:tblHeader/>
          <w:jc w:val="center"/>
        </w:trPr>
        <w:tc>
          <w:tcPr>
            <w:tcW w:w="517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52D661A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交付项</w:t>
            </w:r>
          </w:p>
        </w:tc>
        <w:tc>
          <w:tcPr>
            <w:tcW w:w="517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9B2CC16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文件名或来源</w:t>
            </w:r>
          </w:p>
        </w:tc>
        <w:tc>
          <w:tcPr>
            <w:tcW w:w="517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B4C3D43" w14:textId="77777777" w:rsidR="00892793" w:rsidRDefault="006F5D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6"/>
              </w:rPr>
              <w:t>说明</w:t>
            </w:r>
          </w:p>
        </w:tc>
      </w:tr>
      <w:tr w:rsidR="00892793" w14:paraId="56B561E7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242C8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融合版设计说明书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8D065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数字图像管理系统软件设计规格说明书v1.1_审计修订版.docx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F6F15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已将数据词典、导出表总览、关系图和数据库对象清单并入3.6节。</w:t>
            </w:r>
          </w:p>
        </w:tc>
      </w:tr>
      <w:tr w:rsidR="00892793" w14:paraId="7EF838AD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BCA1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关系图源文件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61A91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图12_数据库导出表关系图.vsdx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621B6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新增，每张图保留一个Visio源文件。</w:t>
            </w:r>
          </w:p>
        </w:tc>
      </w:tr>
      <w:tr w:rsidR="00892793" w14:paraId="33B48657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344E7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关系图导出审计图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715BA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VSDX导出审计图\图12_数据库导出表关系图.png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9692C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由图12的VSDX导出，用于人工检查清晰度和遮挡。</w:t>
            </w:r>
          </w:p>
        </w:tc>
      </w:tr>
      <w:tr w:rsidR="00892793" w14:paraId="591940C7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28AC7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数据库脚本依据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2BF99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sql/schema.sql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D191D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已有，作为表结构和数据库对象的权威来源。</w:t>
            </w:r>
          </w:p>
        </w:tc>
      </w:tr>
      <w:tr w:rsidR="00892793" w14:paraId="5E652B9A" w14:textId="77777777">
        <w:trPr>
          <w:jc w:val="center"/>
        </w:trPr>
        <w:tc>
          <w:tcPr>
            <w:tcW w:w="517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8D70AEE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原始主文档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CCB10DF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数字图像管理系统软件设计规格说明书v1.1.docx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5530EA3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保留不动，用于格式对照和回退。</w:t>
            </w:r>
          </w:p>
        </w:tc>
      </w:tr>
    </w:tbl>
    <w:p w14:paraId="38A6370C" w14:textId="77777777" w:rsidR="00892793" w:rsidRDefault="00892793">
      <w:pPr>
        <w:rPr>
          <w:rFonts w:hint="eastAsia"/>
        </w:rPr>
        <w:sectPr w:rsidR="00892793" w:rsidSect="00034616">
          <w:pgSz w:w="16838" w:h="11906" w:orient="landscape"/>
          <w:pgMar w:top="652" w:right="652" w:bottom="652" w:left="652" w:header="720" w:footer="720" w:gutter="0"/>
          <w:cols w:space="720"/>
          <w:docGrid w:linePitch="360"/>
        </w:sectPr>
      </w:pPr>
    </w:p>
    <w:p w14:paraId="5B9AA997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4"/>
          <w:szCs w:val="24"/>
          <w:lang w:eastAsia="zh-CN"/>
        </w:rPr>
      </w:pPr>
      <w:bookmarkStart w:id="18" w:name="_Toc232004163"/>
      <w:r>
        <w:rPr>
          <w:rFonts w:ascii="黑体" w:eastAsia="黑体" w:hAnsi="黑体" w:cs="黑体" w:hint="eastAsia"/>
          <w:color w:val="000000" w:themeColor="text1"/>
          <w:sz w:val="24"/>
          <w:szCs w:val="24"/>
          <w:lang w:eastAsia="zh-CN"/>
        </w:rPr>
        <w:lastRenderedPageBreak/>
        <w:t>3.7 部署设计</w:t>
      </w:r>
      <w:bookmarkEnd w:id="18"/>
    </w:p>
    <w:p w14:paraId="5768E4B7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部署设计采用本机桌面部署。应用JAR、PostgreSQL数据库、本地图片目录在用户PC内协作，AI服务通过HTTPS作为外部可选服务。</w:t>
      </w:r>
    </w:p>
    <w:p w14:paraId="6E1B18AB" w14:textId="77777777" w:rsidR="00D31AFE" w:rsidRDefault="006F5D1D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4A41FF99" wp14:editId="60F76E51">
            <wp:extent cx="5715000" cy="2706616"/>
            <wp:effectExtent l="0" t="0" r="14605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504F" w14:textId="77777777" w:rsidR="00D31AFE" w:rsidRDefault="006F5D1D">
      <w:pPr>
        <w:keepLines/>
        <w:spacing w:before="60" w:after="120"/>
        <w:jc w:val="center"/>
        <w:rPr>
          <w:rFonts w:hint="eastAsia"/>
          <w:lang w:eastAsia="zh-CN"/>
        </w:rPr>
      </w:pPr>
      <w:r>
        <w:rPr>
          <w:color w:val="000000"/>
          <w:sz w:val="18"/>
          <w:lang w:eastAsia="zh-CN"/>
        </w:rPr>
        <w:t>图2 物理部署图</w:t>
      </w:r>
      <w:r>
        <w:rPr>
          <w:color w:val="000000"/>
          <w:sz w:val="18"/>
          <w:lang w:eastAsia="zh-CN"/>
        </w:rPr>
        <w:br/>
        <w:t>绘制者：毕振岚     审查者：陈厚华</w:t>
      </w:r>
    </w:p>
    <w:p w14:paraId="0EABA7AA" w14:textId="77777777" w:rsidR="00D31AFE" w:rsidRDefault="006F5D1D">
      <w:pPr>
        <w:spacing w:after="60"/>
        <w:ind w:left="227"/>
        <w:rPr>
          <w:rFonts w:hint="eastAsia"/>
          <w:lang w:eastAsia="zh-CN"/>
        </w:rPr>
      </w:pPr>
      <w:r>
        <w:rPr>
          <w:rFonts w:ascii="楷体" w:eastAsia="楷体" w:hAnsi="楷体"/>
          <w:color w:val="5B677A"/>
          <w:sz w:val="18"/>
          <w:lang w:eastAsia="zh-CN"/>
        </w:rPr>
        <w:t>依据：SE8课件第23-24页说明部署图描述软件工件在物理运行环境中的分布。</w:t>
      </w:r>
    </w:p>
    <w:p w14:paraId="6A4BEABD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</w:pPr>
      <w:bookmarkStart w:id="19" w:name="_Toc232004164"/>
      <w:r>
        <w:rPr>
          <w:rFonts w:ascii="黑体" w:eastAsia="黑体" w:hAnsi="黑体" w:cs="黑体" w:hint="eastAsia"/>
          <w:color w:val="000000" w:themeColor="text1"/>
          <w:sz w:val="28"/>
          <w:szCs w:val="28"/>
          <w:lang w:eastAsia="zh-CN"/>
        </w:rPr>
        <w:t>3.8 编码和测试阶段项目计划</w:t>
      </w:r>
      <w:bookmarkEnd w:id="19"/>
    </w:p>
    <w:p w14:paraId="7D794786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根据实验3</w:t>
      </w:r>
      <w:r w:rsidR="005E05DF">
        <w:rPr>
          <w:rFonts w:ascii="楷体" w:eastAsia="楷体" w:hAnsi="楷体" w:cs="楷体" w:hint="eastAsia"/>
          <w:sz w:val="24"/>
          <w:szCs w:val="24"/>
          <w:lang w:eastAsia="zh-CN"/>
        </w:rPr>
        <w:t>额外</w:t>
      </w:r>
      <w:r>
        <w:rPr>
          <w:rFonts w:ascii="楷体" w:eastAsia="楷体" w:hAnsi="楷体" w:cs="楷体" w:hint="eastAsia"/>
          <w:sz w:val="24"/>
          <w:szCs w:val="24"/>
          <w:lang w:eastAsia="zh-CN"/>
        </w:rPr>
        <w:t>要求，本节只细化编码和测试阶段，不重复实验1的总计划。计划把编码、联调、服务层测试、UI截图冒烟测试、数据库一致性测试和打包验收拆成可检查的子任务，并显式设置M1设计基线确认、M2编码联调完成、M3测试验收准备完成三个0工期里程碑。</w:t>
      </w:r>
    </w:p>
    <w:p>
      <w:pPr>
        <w:jc w:val="center"/>
        <w:keepNext/>
        <w:spacing w:before="80" w:after="80"/>
      </w:pPr>
      <w:r>
        <w:t>表3-8-1 编码和测试阶段项目计划表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59"/>
        <w:gridCol w:w="1452"/>
        <w:gridCol w:w="527"/>
        <w:gridCol w:w="872"/>
        <w:gridCol w:w="872"/>
        <w:gridCol w:w="3814"/>
        <w:gridCol w:w="1146"/>
      </w:tblGrid>
      <w:tr w:rsidR="00D31AFE" w14:paraId="0A30D367" w14:textId="77777777" w:rsidTr="005B447C">
        <w:trPr>
          <w:jc w:val="center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0B9CAF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编号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2ACB6DB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任务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6EFC7D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负责人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7D1C27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开始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51D4C4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结束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003465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产出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8AE1A3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前置/里程碑</w:t>
            </w:r>
          </w:p>
        </w:tc>
      </w:tr>
      <w:tr w:rsidR="00D31AFE" w14:paraId="17361EF7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ACFF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color w:val="000000"/>
                <w:szCs w:val="21"/>
              </w:rPr>
              <w:t>T01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8FD6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color w:val="000000"/>
                <w:szCs w:val="21"/>
                <w:lang w:eastAsia="zh-CN"/>
              </w:rPr>
              <w:t>编码准备与设计基线确认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DA3D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color w:val="000000"/>
                <w:szCs w:val="21"/>
              </w:rPr>
              <w:t>徐阳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2757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color w:val="000000"/>
                <w:szCs w:val="21"/>
              </w:rPr>
              <w:t>2026-06-01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26A8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color w:val="000000"/>
                <w:szCs w:val="21"/>
              </w:rPr>
              <w:t>2026-06-02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E356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color w:val="000000"/>
                <w:szCs w:val="21"/>
                <w:lang w:eastAsia="zh-CN"/>
              </w:rPr>
              <w:t>设计规格说明书、任务拆分表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49C1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color w:val="000000"/>
                <w:szCs w:val="21"/>
              </w:rPr>
              <w:t>里程碑M1</w:t>
            </w:r>
          </w:p>
        </w:tc>
      </w:tr>
      <w:tr w:rsidR="00D31AFE" w14:paraId="7FFC1343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EAB1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M1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593F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  <w:lang w:eastAsia="zh-CN"/>
              </w:rPr>
              <w:t>里程碑：设计基线确认完成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BA24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全体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CAB4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2026-06-02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45CF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2026-06-02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F988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  <w:lang w:eastAsia="zh-CN"/>
              </w:rPr>
              <w:t>设计基线冻结，进入编码阶段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BEF6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0工期里程碑；前置T01</w:t>
            </w:r>
          </w:p>
        </w:tc>
      </w:tr>
      <w:tr w:rsidR="00D31AFE" w14:paraId="7F000280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BF12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FD3F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主界面与目录树编码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3804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毕振岚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DCE1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7D9B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906E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MainView/MainController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A53D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M1</w:t>
            </w:r>
          </w:p>
        </w:tc>
      </w:tr>
      <w:tr w:rsidR="00D31AFE" w14:paraId="28B0F34D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CD1B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59AC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缩略图扫描与离线浏览编码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C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陈厚华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2390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22F1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62B4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ImageService/FileUtil/ImageUtil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7F28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M1</w:t>
            </w:r>
          </w:p>
        </w:tc>
      </w:tr>
      <w:tr w:rsidR="00D31AFE" w14:paraId="7B576FAE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28FE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7CDA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数据库DAO与schema回归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9BB70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徐阳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8990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32CC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9D7E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DAO、schema.sql、触发器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DDF9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M1</w:t>
            </w:r>
          </w:p>
        </w:tc>
      </w:tr>
      <w:tr w:rsidR="00D31AFE" w14:paraId="4F7B9411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45F8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lastRenderedPageBreak/>
              <w:t>T05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14E2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复制、删除、批量重命名事务编码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00A0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陈智杰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DA30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53B3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E3CE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右键菜单、RenameDialog、事务回滚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2FDB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T02、T04</w:t>
            </w:r>
          </w:p>
        </w:tc>
      </w:tr>
      <w:tr w:rsidR="00D31AFE" w14:paraId="64AFC9E4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C3A6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A30C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图片查看器与幻灯片编码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F141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殷浚峰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1CA1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275C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D073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ImageViewer/Slideshow/MusicService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C47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T02</w:t>
            </w:r>
          </w:p>
        </w:tc>
      </w:tr>
      <w:tr w:rsidR="00D31AFE" w14:paraId="18A3D3AD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126B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8049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AI标签、搜索与设置页编码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5E0B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徐阳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A929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76B7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2E40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AIConfig、ScanTask、SearchService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225E0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T04</w:t>
            </w:r>
          </w:p>
        </w:tc>
      </w:tr>
      <w:tr w:rsidR="00D31AFE" w14:paraId="21A7CD4D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C4A6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EE78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数据库初始化向导与降级联调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4C98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毕振岚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550B0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52C6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55BAB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DatabaseSetupDialog、离线提示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A56FB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T04、T07</w:t>
            </w:r>
          </w:p>
        </w:tc>
      </w:tr>
      <w:tr w:rsidR="00D31AFE" w14:paraId="7447DCED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BDA6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ED5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集成联调与缺陷修复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D3FB0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全体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1052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058B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7C490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可运行JAR、缺陷清单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C939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T05、T06、T08</w:t>
            </w:r>
          </w:p>
        </w:tc>
      </w:tr>
      <w:tr w:rsidR="00D31AFE" w14:paraId="75C45583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369B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B171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  <w:lang w:eastAsia="zh-CN"/>
              </w:rPr>
              <w:t>里程碑：编码联调完成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20BD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全体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C6D2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2026-06-23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4404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2026-06-23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34FE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  <w:lang w:eastAsia="zh-CN"/>
              </w:rPr>
              <w:t>可运行JAR冻结，进入测试阶段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CC52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0工期里程碑；前置T09</w:t>
            </w:r>
          </w:p>
        </w:tc>
      </w:tr>
      <w:tr w:rsidR="00D31AFE" w14:paraId="20BD20D9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1757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3CE8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单元与服务层测试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5C9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陈厚华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B075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6540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250D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DAO/Service测试记录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3CF8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M2</w:t>
            </w:r>
          </w:p>
        </w:tc>
      </w:tr>
      <w:tr w:rsidR="00D31AFE" w14:paraId="06D69D4C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1DE2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4564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UI截图冒烟测试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EF95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陈智杰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19CF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F4F2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B5C9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UiSnapshotSmoke截图、拥挤检查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BB7C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M2</w:t>
            </w:r>
          </w:p>
        </w:tc>
      </w:tr>
      <w:tr w:rsidR="00D31AFE" w14:paraId="538D5571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D291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DAE2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数据库脚本与数据一致性测试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E9F2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徐阳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D642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902AB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8184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schema/data回归、事务测试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985C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T10、T11</w:t>
            </w:r>
          </w:p>
        </w:tc>
      </w:tr>
      <w:tr w:rsidR="00D31AFE" w14:paraId="21496411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3B47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EAF4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打包、验收演示与答辩准备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6978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殷浚峰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0B98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2026-06-30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9C6C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2026-07-03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AD72B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JAR、说明书、演示脚本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D6C8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T12</w:t>
            </w:r>
          </w:p>
        </w:tc>
      </w:tr>
      <w:tr w:rsidR="00D31AFE" w14:paraId="12DD1ECE" w14:textId="77777777" w:rsidTr="005B447C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7909EAB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223CC5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里程碑：测试验收准备完成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26293E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全体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AD1A3A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2026-07-03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780B64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2026-07-03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FDDB5D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最终交付包、验收脚本和答辩材料就绪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7967A4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0工期里程碑；前置T13</w:t>
            </w:r>
          </w:p>
        </w:tc>
      </w:tr>
    </w:tbl>
    <w:p w14:paraId="47F37CBB" w14:textId="77777777" w:rsidR="00D31AFE" w:rsidRDefault="00D31AFE">
      <w:pPr>
        <w:rPr>
          <w:rFonts w:hint="eastAsia"/>
        </w:rPr>
      </w:pPr>
    </w:p>
    <w:p w14:paraId="6304FF1A" w14:textId="77777777" w:rsidR="00D31AFE" w:rsidRDefault="007F62AB">
      <w:pPr>
        <w:keepNext/>
        <w:keepLines/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DE8A33" wp14:editId="268CDA66">
            <wp:extent cx="5715000" cy="2000186"/>
            <wp:effectExtent l="0" t="0" r="2540" b="0"/>
            <wp:docPr id="129418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7B3C" w14:textId="77777777" w:rsidR="00D31AFE" w:rsidRDefault="006F5D1D">
      <w:pPr>
        <w:keepLines/>
        <w:spacing w:before="60" w:after="120"/>
        <w:jc w:val="center"/>
        <w:rPr>
          <w:rFonts w:hint="eastAsia"/>
          <w:sz w:val="24"/>
          <w:szCs w:val="24"/>
          <w:lang w:eastAsia="zh-CN"/>
        </w:rPr>
      </w:pPr>
      <w:r>
        <w:rPr>
          <w:color w:val="000000"/>
          <w:sz w:val="18"/>
          <w:lang w:eastAsia="zh-CN"/>
        </w:rPr>
        <w:t>图11 编码与测试阶段甘特图</w:t>
      </w:r>
      <w:r>
        <w:rPr>
          <w:color w:val="000000"/>
          <w:sz w:val="18"/>
          <w:lang w:eastAsia="zh-CN"/>
        </w:rPr>
        <w:br/>
      </w:r>
      <w:r>
        <w:rPr>
          <w:color w:val="000000"/>
          <w:sz w:val="24"/>
          <w:szCs w:val="24"/>
          <w:lang w:eastAsia="zh-CN"/>
        </w:rPr>
        <w:t>绘制者：徐阳     审查者：陈智杰</w:t>
      </w:r>
    </w:p>
    <w:p w14:paraId="20739121" w14:textId="77777777" w:rsidR="00D31AFE" w:rsidRDefault="006F5D1D">
      <w:pPr>
        <w:pStyle w:val="21"/>
        <w:rPr>
          <w:rFonts w:ascii="黑体" w:eastAsia="黑体" w:hAnsi="黑体" w:cs="黑体" w:hint="eastAsia"/>
          <w:color w:val="000000" w:themeColor="text1"/>
          <w:sz w:val="24"/>
          <w:szCs w:val="24"/>
        </w:rPr>
      </w:pPr>
      <w:bookmarkStart w:id="20" w:name="_Toc232004165"/>
      <w:r>
        <w:rPr>
          <w:rFonts w:ascii="黑体" w:eastAsia="黑体" w:hAnsi="黑体" w:cs="黑体" w:hint="eastAsia"/>
          <w:color w:val="000000" w:themeColor="text1"/>
          <w:sz w:val="24"/>
          <w:szCs w:val="24"/>
        </w:rPr>
        <w:lastRenderedPageBreak/>
        <w:t>3.9 需求-设计追踪矩阵</w:t>
      </w:r>
      <w:bookmarkEnd w:id="20"/>
    </w:p>
    <w:p>
      <w:pPr>
        <w:jc w:val="center"/>
        <w:keepNext/>
        <w:spacing w:before="80" w:after="80"/>
      </w:pPr>
      <w:r>
        <w:t>表3-9-1 需求-设计追踪矩阵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84"/>
        <w:gridCol w:w="1493"/>
        <w:gridCol w:w="4343"/>
        <w:gridCol w:w="2422"/>
      </w:tblGrid>
      <w:tr w:rsidR="00D31AFE" w14:paraId="3CE5E4CF" w14:textId="77777777">
        <w:trPr>
          <w:jc w:val="center"/>
        </w:trPr>
        <w:tc>
          <w:tcPr>
            <w:tcW w:w="113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C935AC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需求编号</w:t>
            </w:r>
          </w:p>
        </w:tc>
        <w:tc>
          <w:tcPr>
            <w:tcW w:w="181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C0E828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需求名称</w:t>
            </w:r>
          </w:p>
        </w:tc>
        <w:tc>
          <w:tcPr>
            <w:tcW w:w="36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3B3112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设计实现位置</w:t>
            </w:r>
          </w:p>
        </w:tc>
        <w:tc>
          <w:tcPr>
            <w:tcW w:w="294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7A6966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验证方式</w:t>
            </w:r>
          </w:p>
        </w:tc>
      </w:tr>
      <w:tr w:rsidR="00D31AFE" w14:paraId="3AAEE98D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7B3C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FR-001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9170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目录树导航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4A4A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MainView.fxml、MainController、DirectoryDao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CACD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UI截图、目录选择冒烟测试</w:t>
            </w:r>
          </w:p>
        </w:tc>
      </w:tr>
      <w:tr w:rsidR="00D31AFE" w14:paraId="0E32AD51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2AA5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FR-002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D25C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缩略图预览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EB475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ImageServiceImpl、ImageUtil、images.thumbnail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DC7B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缩略图加载测试、数据库记录检查</w:t>
            </w:r>
          </w:p>
        </w:tc>
      </w:tr>
      <w:tr w:rsidR="00D31AFE" w14:paraId="6200699E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FB200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FR-004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C7EF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图片删除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FC92F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ImageServiceImpl.deleteImages、operation_logs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5E8C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删除确认、日志触发器检查</w:t>
            </w:r>
          </w:p>
        </w:tc>
      </w:tr>
      <w:tr w:rsidR="00D31AFE" w14:paraId="120FBDC9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0C33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FR-005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EEA20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复制粘贴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8CE3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ImageServiceImpl.copyImages/pasteImages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B6F0A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目标目录重名冲突测试</w:t>
            </w:r>
          </w:p>
        </w:tc>
      </w:tr>
      <w:tr w:rsidR="00D31AFE" w14:paraId="6F06C74C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071E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FR-006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E995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批量/单张重命名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E5496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RenameDialog、ImageServiceImpl.batchRename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CEA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事务回滚和命名预览测试</w:t>
            </w:r>
          </w:p>
        </w:tc>
      </w:tr>
      <w:tr w:rsidR="00D31AFE" w14:paraId="7234DA1E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897C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FR-010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4BAF0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数据库持久化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461D3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DatabaseConnection、schema.sql、DAO层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9D74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schema回归、JAR内置SQL检查</w:t>
            </w:r>
          </w:p>
        </w:tc>
      </w:tr>
      <w:tr w:rsidR="00D31AFE" w14:paraId="33A7111A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09F7D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FR-011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38282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AI图像识别与智能标签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2980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ScanTask、AIService、TagDao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0415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API配置测试、标签补打测试</w:t>
            </w:r>
          </w:p>
        </w:tc>
      </w:tr>
      <w:tr w:rsidR="00D31AFE" w14:paraId="2FA5430A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B47E74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FR-012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07FE6DC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自然语言转SQL智能搜索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5C84084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</w:rPr>
              <w:t>SearchService、OpenAICompatibleService、v_image_search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E5FE371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b/>
                <w:bCs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b/>
                <w:bCs/>
                <w:color w:val="000000"/>
                <w:szCs w:val="21"/>
                <w:lang w:eastAsia="zh-CN"/>
              </w:rPr>
              <w:t>安全SQL拒绝、搜索结果测试</w:t>
            </w:r>
          </w:p>
        </w:tc>
      </w:tr>
    </w:tbl>
    <w:p w14:paraId="72099A11" w14:textId="77777777" w:rsidR="00D31AFE" w:rsidRDefault="00D31AFE">
      <w:pPr>
        <w:rPr>
          <w:rFonts w:hint="eastAsia"/>
          <w:lang w:eastAsia="zh-CN"/>
        </w:rPr>
      </w:pPr>
    </w:p>
    <w:p w14:paraId="75686A4B" w14:textId="77777777" w:rsidR="00D31AFE" w:rsidRDefault="006F5D1D">
      <w:pPr>
        <w:pStyle w:val="1"/>
        <w:rPr>
          <w:rFonts w:ascii="微软雅黑" w:eastAsia="微软雅黑" w:hAnsi="微软雅黑" w:cs="微软雅黑" w:hint="eastAsia"/>
          <w:color w:val="000000" w:themeColor="text1"/>
          <w:lang w:eastAsia="zh-CN"/>
        </w:rPr>
      </w:pPr>
      <w:bookmarkStart w:id="21" w:name="_Toc232004166"/>
      <w:r>
        <w:rPr>
          <w:rFonts w:ascii="微软雅黑" w:eastAsia="微软雅黑" w:hAnsi="微软雅黑" w:cs="微软雅黑" w:hint="eastAsia"/>
          <w:color w:val="000000" w:themeColor="text1"/>
          <w:lang w:eastAsia="zh-CN"/>
        </w:rPr>
        <w:t>4. 实施指南与评审记录</w:t>
      </w:r>
      <w:bookmarkEnd w:id="21"/>
    </w:p>
    <w:p w14:paraId="41C2C3A5" w14:textId="77777777" w:rsidR="00D31AFE" w:rsidRDefault="006F5D1D">
      <w:pPr>
        <w:rPr>
          <w:rFonts w:ascii="楷体" w:eastAsia="楷体" w:hAnsi="楷体" w:cs="楷体" w:hint="eastAsia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编码时应保持分层依赖方向，不在Controller中直接拼接SQL，不在DAO中处理界面提示，不把密码或API Key写入源码。测试阶段要覆盖数据库连接失败、空目录、大目录、批量重命名异常、AI未配置、API失败和JAR打包后内置SQL可用等情况。</w:t>
      </w:r>
    </w:p>
    <w:p>
      <w:pPr>
        <w:jc w:val="center"/>
        <w:keepNext/>
        <w:spacing w:before="80" w:after="80"/>
      </w:pPr>
      <w:r>
        <w:t>表4-1 设计评审记录表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08"/>
        <w:gridCol w:w="7034"/>
      </w:tblGrid>
      <w:tr w:rsidR="00D31AFE" w14:paraId="1B4DC618" w14:textId="77777777">
        <w:trPr>
          <w:jc w:val="center"/>
        </w:trPr>
        <w:tc>
          <w:tcPr>
            <w:tcW w:w="226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7D86948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评审项</w:t>
            </w:r>
          </w:p>
        </w:tc>
        <w:tc>
          <w:tcPr>
            <w:tcW w:w="7257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44BCEE9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评审结论</w:t>
            </w:r>
          </w:p>
        </w:tc>
      </w:tr>
      <w:tr w:rsidR="00D31AFE" w14:paraId="115ADFED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54D8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color w:val="000000"/>
                <w:szCs w:val="21"/>
              </w:rPr>
              <w:t>模型完整性</w:t>
            </w:r>
          </w:p>
        </w:tc>
        <w:tc>
          <w:tcPr>
            <w:tcW w:w="72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C0078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包含包图、部署图、构件图、界面跳转顺序图、用例实现顺序图、设计类图、数据模型图、数据库导出表关系图和活动图。</w:t>
            </w:r>
          </w:p>
        </w:tc>
      </w:tr>
      <w:tr w:rsidR="00D31AFE" w14:paraId="7E31650B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D42F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color w:val="000000"/>
                <w:szCs w:val="21"/>
              </w:rPr>
              <w:t>与实验1/2一致性</w:t>
            </w:r>
          </w:p>
        </w:tc>
        <w:tc>
          <w:tcPr>
            <w:tcW w:w="72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EDC9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color w:val="000000"/>
                <w:szCs w:val="21"/>
                <w:lang w:eastAsia="zh-CN"/>
              </w:rPr>
              <w:t>沿用RR10、数字图像管理系统、机主用户、核心功能与优先级列表。</w:t>
            </w:r>
          </w:p>
        </w:tc>
      </w:tr>
      <w:tr w:rsidR="00D31AFE" w14:paraId="1986689E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E4F2E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color w:val="000000"/>
                <w:szCs w:val="21"/>
              </w:rPr>
              <w:t>与代码一致性</w:t>
            </w:r>
          </w:p>
        </w:tc>
        <w:tc>
          <w:tcPr>
            <w:tcW w:w="72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07F0B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  <w:lang w:eastAsia="zh-CN"/>
              </w:rPr>
            </w:pPr>
            <w:r>
              <w:rPr>
                <w:rFonts w:ascii="幼圆" w:eastAsia="幼圆" w:hAnsi="幼圆" w:cs="幼圆" w:hint="eastAsia"/>
                <w:color w:val="000000"/>
                <w:szCs w:val="21"/>
                <w:lang w:eastAsia="zh-CN"/>
              </w:rPr>
              <w:t>主要类、FXML、DAO和SQL表均来自当前项目结构。</w:t>
            </w:r>
          </w:p>
        </w:tc>
      </w:tr>
      <w:tr w:rsidR="00D31AFE" w14:paraId="443AA487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46841E7" w14:textId="77777777" w:rsidR="00D31AFE" w:rsidRDefault="006F5D1D">
            <w:pPr>
              <w:spacing w:after="0" w:line="240" w:lineRule="auto"/>
              <w:jc w:val="center"/>
              <w:rPr>
                <w:rFonts w:ascii="幼圆" w:eastAsia="幼圆" w:hAnsi="幼圆" w:cs="幼圆" w:hint="eastAsia"/>
                <w:szCs w:val="21"/>
              </w:rPr>
            </w:pPr>
            <w:r>
              <w:rPr>
                <w:rFonts w:ascii="幼圆" w:eastAsia="幼圆" w:hAnsi="幼圆" w:cs="幼圆" w:hint="eastAsia"/>
                <w:color w:val="000000"/>
                <w:szCs w:val="21"/>
              </w:rPr>
              <w:t>加分项</w:t>
            </w:r>
          </w:p>
        </w:tc>
        <w:tc>
          <w:tcPr>
            <w:tcW w:w="725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EB516DB" w14:textId="77777777" w:rsidR="00892793" w:rsidRDefault="006F5D1D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补充编码测试阶段项目计划、甘特图、需求-设计追踪矩阵、逐字段数据词典、数据库对象清单和交付自检。</w:t>
            </w:r>
          </w:p>
        </w:tc>
      </w:tr>
    </w:tbl>
    <w:sectPr w:rsidR="002301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C2324" w14:textId="77777777" w:rsidR="00BE72EA" w:rsidRDefault="00BE72E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F148554" w14:textId="77777777" w:rsidR="00BE72EA" w:rsidRDefault="00BE72E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F1E9F" w14:textId="77777777" w:rsidR="00BE72EA" w:rsidRDefault="00BE72E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AD3D357" w14:textId="77777777" w:rsidR="00BE72EA" w:rsidRDefault="00BE72EA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89019617">
    <w:abstractNumId w:val="1"/>
  </w:num>
  <w:num w:numId="2" w16cid:durableId="1379092234">
    <w:abstractNumId w:val="4"/>
  </w:num>
  <w:num w:numId="3" w16cid:durableId="120464380">
    <w:abstractNumId w:val="5"/>
  </w:num>
  <w:num w:numId="4" w16cid:durableId="1012729530">
    <w:abstractNumId w:val="2"/>
  </w:num>
  <w:num w:numId="5" w16cid:durableId="158084939">
    <w:abstractNumId w:val="0"/>
  </w:num>
  <w:num w:numId="6" w16cid:durableId="760031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164"/>
    <w:rsid w:val="000E14DB"/>
    <w:rsid w:val="0015074B"/>
    <w:rsid w:val="00186A27"/>
    <w:rsid w:val="0023012A"/>
    <w:rsid w:val="00266439"/>
    <w:rsid w:val="0029639D"/>
    <w:rsid w:val="002B507A"/>
    <w:rsid w:val="00326F90"/>
    <w:rsid w:val="003B0E91"/>
    <w:rsid w:val="004A19BB"/>
    <w:rsid w:val="005B447C"/>
    <w:rsid w:val="005E05DF"/>
    <w:rsid w:val="00677700"/>
    <w:rsid w:val="006860CB"/>
    <w:rsid w:val="006F4A3A"/>
    <w:rsid w:val="006F5D1D"/>
    <w:rsid w:val="007F35D1"/>
    <w:rsid w:val="007F62AB"/>
    <w:rsid w:val="00892793"/>
    <w:rsid w:val="00945676"/>
    <w:rsid w:val="009C5667"/>
    <w:rsid w:val="00A80AE2"/>
    <w:rsid w:val="00AA1D8D"/>
    <w:rsid w:val="00AC7E50"/>
    <w:rsid w:val="00B47730"/>
    <w:rsid w:val="00BD61E2"/>
    <w:rsid w:val="00BE72EA"/>
    <w:rsid w:val="00C412C3"/>
    <w:rsid w:val="00CB0664"/>
    <w:rsid w:val="00CB5F7C"/>
    <w:rsid w:val="00D04286"/>
    <w:rsid w:val="00D2144E"/>
    <w:rsid w:val="00D31AFE"/>
    <w:rsid w:val="00E22120"/>
    <w:rsid w:val="00E927E9"/>
    <w:rsid w:val="00FC693F"/>
    <w:rsid w:val="355F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C9BDEC"/>
  <w14:defaultImageDpi w14:val="300"/>
  <w15:docId w15:val="{09A6AA03-6196-4D2E-A3C4-D74A239E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2CU">
    <w:name w:val="表2CU"/>
    <w:basedOn w:val="a1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/>
      <w:szCs w:val="20"/>
    </w:rPr>
  </w:style>
  <w:style w:type="paragraph" w:customStyle="1" w:styleId="19">
    <w:name w:val="表1"/>
    <w:basedOn w:val="a1"/>
    <w:pPr>
      <w:adjustRightInd w:val="0"/>
      <w:spacing w:line="480" w:lineRule="atLeast"/>
      <w:textAlignment w:val="baseline"/>
    </w:pPr>
    <w:rPr>
      <w:rFonts w:ascii="幼圆" w:eastAsia="幼圆"/>
      <w:szCs w:val="20"/>
    </w:rPr>
  </w:style>
  <w:style w:type="paragraph" w:styleId="TOC">
    <w:name w:val="TOC Heading"/>
    <w:basedOn w:val="1"/>
    <w:next w:val="a1"/>
    <w:uiPriority w:val="39"/>
    <w:unhideWhenUsed/>
    <w:qFormat/>
    <w:rsid w:val="00E927E9"/>
    <w:pPr>
      <w:spacing w:before="240" w:after="0" w:line="259" w:lineRule="auto"/>
      <w:outlineLvl w:val="9"/>
    </w:pPr>
    <w:rPr>
      <w:b w:val="0"/>
      <w:bCs w:val="0"/>
      <w:color w:val="365F91" w:themeColor="accent1" w:themeShade="BF"/>
      <w:szCs w:val="32"/>
      <w:lang w:eastAsia="zh-CN"/>
    </w:rPr>
  </w:style>
  <w:style w:type="paragraph" w:styleId="TOC10">
    <w:name w:val="toc 1"/>
    <w:basedOn w:val="a1"/>
    <w:next w:val="a1"/>
    <w:autoRedefine/>
    <w:uiPriority w:val="39"/>
    <w:unhideWhenUsed/>
    <w:rsid w:val="00E927E9"/>
  </w:style>
  <w:style w:type="paragraph" w:styleId="TOC2">
    <w:name w:val="toc 2"/>
    <w:basedOn w:val="a1"/>
    <w:next w:val="a1"/>
    <w:autoRedefine/>
    <w:uiPriority w:val="39"/>
    <w:unhideWhenUsed/>
    <w:rsid w:val="00E927E9"/>
    <w:pPr>
      <w:ind w:leftChars="200" w:left="420"/>
    </w:pPr>
  </w:style>
  <w:style w:type="character" w:styleId="aff4">
    <w:name w:val="Hyperlink"/>
    <w:basedOn w:val="a2"/>
    <w:uiPriority w:val="99"/>
    <w:unhideWhenUsed/>
    <w:rsid w:val="00E927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27</Pages>
  <Words>8096</Words>
  <Characters>14411</Characters>
  <Application>Microsoft Office Word</Application>
  <DocSecurity>0</DocSecurity>
  <Lines>1601</Lines>
  <Paragraphs>1875</Paragraphs>
  <ScaleCrop>false</ScaleCrop>
  <Company/>
  <LinksUpToDate>false</LinksUpToDate>
  <CharactersWithSpaces>20632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阳 徐</cp:lastModifiedBy>
  <cp:revision>17</cp:revision>
  <cp:lastPrinted>2026-06-10T12:47:00Z</cp:lastPrinted>
  <dcterms:created xsi:type="dcterms:W3CDTF">2013-12-23T23:15:00Z</dcterms:created>
  <dcterms:modified xsi:type="dcterms:W3CDTF">2026-06-10T12:47:00Z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0163123E0C7641C8BF2B950DC2019CF4_13</vt:lpwstr>
  </property>
</Properties>
</file>